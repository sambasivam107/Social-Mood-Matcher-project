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both"/>
        <w:rPr>
          <w:rFonts w:hint="default" w:ascii="Times New Roman" w:hAnsi="Times New Roman" w:cs="Times New Roman"/>
          <w:b/>
          <w:bCs/>
          <w:sz w:val="42"/>
          <w:szCs w:val="42"/>
        </w:rPr>
      </w:pPr>
      <w:r>
        <w:rPr>
          <w:rFonts w:hint="default" w:ascii="Times New Roman" w:hAnsi="Times New Roman" w:cs="Times New Roman"/>
          <w:b/>
          <w:bCs/>
          <w:color w:val="667EE9"/>
          <w:rtl w:val="0"/>
        </w:rPr>
        <w:t xml:space="preserve">                                     </w:t>
      </w:r>
      <w:r>
        <w:rPr>
          <w:rFonts w:hint="default" w:ascii="Times New Roman" w:hAnsi="Times New Roman" w:cs="Times New Roman"/>
          <w:b/>
          <w:bCs/>
          <w:sz w:val="42"/>
          <w:szCs w:val="42"/>
          <w:rtl w:val="0"/>
        </w:rPr>
        <w:t>Social Mood Matcher</w:t>
      </w:r>
    </w:p>
    <w:p w14:paraId="00000002">
      <w:pPr>
        <w:widowControl w:val="0"/>
        <w:spacing w:line="240" w:lineRule="auto"/>
        <w:ind w:right="1438"/>
        <w:jc w:val="both"/>
        <w:rPr>
          <w:rFonts w:hint="default" w:ascii="Times New Roman" w:hAnsi="Times New Roman" w:eastAsia="Calibri" w:cs="Times New Roman"/>
          <w:sz w:val="32"/>
          <w:szCs w:val="32"/>
        </w:rPr>
      </w:pPr>
      <w:r>
        <w:rPr>
          <w:rFonts w:hint="default" w:ascii="Times New Roman" w:hAnsi="Times New Roman" w:eastAsia="Calibri" w:cs="Times New Roman"/>
          <w:sz w:val="42"/>
          <w:szCs w:val="42"/>
          <w:rtl w:val="0"/>
        </w:rPr>
        <w:t>AI-Powered</w:t>
      </w:r>
      <w:r>
        <w:rPr>
          <w:rFonts w:hint="default" w:ascii="Times New Roman" w:hAnsi="Times New Roman" w:eastAsia="Calibri" w:cs="Times New Roman"/>
          <w:sz w:val="42"/>
          <w:szCs w:val="42"/>
          <w:rtl w:val="0"/>
          <w:lang w:val="en-IN"/>
        </w:rPr>
        <w:t xml:space="preserve"> </w:t>
      </w:r>
      <w:r>
        <w:rPr>
          <w:rFonts w:hint="default" w:ascii="Times New Roman" w:hAnsi="Times New Roman" w:eastAsia="Calibri" w:cs="Times New Roman"/>
          <w:sz w:val="42"/>
          <w:szCs w:val="42"/>
          <w:rtl w:val="0"/>
        </w:rPr>
        <w:t>Social Media Caption &amp; Hashtag Generator</w:t>
      </w:r>
    </w:p>
    <w:p w14:paraId="00000003">
      <w:pPr>
        <w:jc w:val="both"/>
        <w:rPr>
          <w:rFonts w:hint="default" w:ascii="Times New Roman" w:hAnsi="Times New Roman" w:cs="Times New Roman"/>
          <w:sz w:val="24"/>
          <w:szCs w:val="24"/>
        </w:rPr>
      </w:pPr>
    </w:p>
    <w:p w14:paraId="236B7198">
      <w:pPr>
        <w:jc w:val="both"/>
        <w:rPr>
          <w:rFonts w:hint="default" w:ascii="Times New Roman" w:hAnsi="Times New Roman" w:cs="Times New Roman"/>
          <w:sz w:val="24"/>
          <w:szCs w:val="24"/>
        </w:rPr>
      </w:pPr>
    </w:p>
    <w:p w14:paraId="47EC5EFC">
      <w:pPr>
        <w:jc w:val="both"/>
        <w:rPr>
          <w:rFonts w:hint="default" w:ascii="Times New Roman" w:hAnsi="Times New Roman" w:cs="Times New Roman"/>
          <w:sz w:val="24"/>
          <w:szCs w:val="24"/>
        </w:rPr>
      </w:pPr>
    </w:p>
    <w:p w14:paraId="680AB32A">
      <w:pPr>
        <w:jc w:val="both"/>
        <w:rPr>
          <w:rFonts w:hint="default" w:ascii="Times New Roman" w:hAnsi="Times New Roman" w:cs="Times New Roman"/>
          <w:b/>
          <w:bCs/>
          <w:sz w:val="24"/>
          <w:szCs w:val="24"/>
          <w:lang w:val="en-IN"/>
        </w:rPr>
      </w:pPr>
      <w:r>
        <w:rPr>
          <w:rFonts w:hint="default" w:ascii="Times New Roman" w:hAnsi="Times New Roman" w:cs="Times New Roman"/>
          <w:b w:val="0"/>
          <w:bCs w:val="0"/>
          <w:sz w:val="24"/>
          <w:szCs w:val="24"/>
          <w:lang w:val="en-IN"/>
        </w:rPr>
        <w:t xml:space="preserve">Team ID: </w:t>
      </w:r>
      <w:r>
        <w:rPr>
          <w:rFonts w:hint="default" w:ascii="Times New Roman" w:hAnsi="Times New Roman" w:cs="Times New Roman"/>
          <w:b/>
          <w:bCs/>
          <w:sz w:val="24"/>
          <w:szCs w:val="24"/>
          <w:lang w:val="en-IN"/>
        </w:rPr>
        <w:t>SWTID-2026-6740</w:t>
      </w:r>
    </w:p>
    <w:p w14:paraId="4617F8AD">
      <w:pPr>
        <w:jc w:val="both"/>
        <w:rPr>
          <w:rFonts w:hint="default" w:ascii="Times New Roman" w:hAnsi="Times New Roman" w:cs="Times New Roman"/>
          <w:b w:val="0"/>
          <w:bCs w:val="0"/>
          <w:sz w:val="24"/>
          <w:szCs w:val="24"/>
          <w:lang w:val="en-IN"/>
        </w:rPr>
      </w:pPr>
    </w:p>
    <w:p w14:paraId="528D5C76">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Team Leader  : VIGNESH E</w:t>
      </w:r>
    </w:p>
    <w:p w14:paraId="44A0EACD">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Team Member: JAGANATH M</w:t>
      </w:r>
    </w:p>
    <w:p w14:paraId="5751CBB9">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Team Member: JOSHUVA M</w:t>
      </w:r>
    </w:p>
    <w:p w14:paraId="5C06F016">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Team Member: NARASIMHA S</w:t>
      </w:r>
    </w:p>
    <w:p w14:paraId="00000004">
      <w:pPr>
        <w:jc w:val="both"/>
        <w:rPr>
          <w:rFonts w:hint="default" w:ascii="Times New Roman" w:hAnsi="Times New Roman" w:cs="Times New Roman"/>
          <w:b w:val="0"/>
          <w:bCs w:val="0"/>
          <w:sz w:val="24"/>
          <w:szCs w:val="24"/>
        </w:rPr>
      </w:pPr>
    </w:p>
    <w:p w14:paraId="00000005">
      <w:pPr>
        <w:jc w:val="both"/>
        <w:rPr>
          <w:rFonts w:hint="default" w:ascii="Times New Roman" w:hAnsi="Times New Roman" w:cs="Times New Roman"/>
          <w:sz w:val="24"/>
          <w:szCs w:val="24"/>
        </w:rPr>
      </w:pPr>
      <w:bookmarkStart w:id="30" w:name="_GoBack"/>
      <w:bookmarkEnd w:id="30"/>
    </w:p>
    <w:p w14:paraId="00000006">
      <w:pPr>
        <w:pStyle w:val="2"/>
        <w:keepNext w:val="0"/>
        <w:keepLines w:val="0"/>
        <w:widowControl w:val="0"/>
        <w:spacing w:before="62" w:after="0" w:line="240" w:lineRule="auto"/>
        <w:ind w:left="120" w:firstLine="0"/>
        <w:jc w:val="both"/>
        <w:rPr>
          <w:rFonts w:hint="default" w:ascii="Times New Roman" w:hAnsi="Times New Roman" w:eastAsia="Calibri" w:cs="Times New Roman"/>
          <w:b/>
          <w:bCs/>
          <w:sz w:val="30"/>
          <w:szCs w:val="30"/>
        </w:rPr>
      </w:pPr>
      <w:r>
        <w:rPr>
          <w:rFonts w:hint="default" w:ascii="Times New Roman" w:hAnsi="Times New Roman" w:eastAsia="Calibri" w:cs="Times New Roman"/>
          <w:b/>
          <w:bCs/>
          <w:sz w:val="30"/>
          <w:szCs w:val="30"/>
          <w:rtl w:val="0"/>
        </w:rPr>
        <w:t>Project Description</w:t>
      </w:r>
    </w:p>
    <w:p w14:paraId="00000007">
      <w:pPr>
        <w:widowControl w:val="0"/>
        <w:spacing w:before="412" w:line="228" w:lineRule="auto"/>
        <w:ind w:left="120" w:right="1556"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00000008">
      <w:pPr>
        <w:widowControl w:val="0"/>
        <w:spacing w:before="49" w:line="240" w:lineRule="auto"/>
        <w:jc w:val="both"/>
        <w:rPr>
          <w:rFonts w:hint="default" w:ascii="Times New Roman" w:hAnsi="Times New Roman" w:cs="Times New Roman"/>
          <w:sz w:val="24"/>
          <w:szCs w:val="24"/>
        </w:rPr>
      </w:pPr>
    </w:p>
    <w:p w14:paraId="00000009">
      <w:pPr>
        <w:widowControl w:val="0"/>
        <w:spacing w:line="228" w:lineRule="auto"/>
        <w:ind w:left="120" w:right="1556"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Social Mood Matcher addresses this challenge through a GenAI-powered social media content generation platform that delivers personalized, sentiment-aware captions and trending hashtags optimized for different platforms. Using advanced image analysis with BLIP for image captioning, DistilBERT for sentiment analysis, and optionally Google Gemini 2.5 Flash for enhanced quality, the platform analyzes uploaded images to detect mood and visual context.</w:t>
      </w:r>
    </w:p>
    <w:p w14:paraId="0000000A">
      <w:pPr>
        <w:widowControl w:val="0"/>
        <w:spacing w:before="49" w:line="240" w:lineRule="auto"/>
        <w:jc w:val="both"/>
        <w:rPr>
          <w:rFonts w:hint="default" w:ascii="Times New Roman" w:hAnsi="Times New Roman" w:cs="Times New Roman"/>
          <w:sz w:val="24"/>
          <w:szCs w:val="24"/>
        </w:rPr>
      </w:pPr>
    </w:p>
    <w:p w14:paraId="0000000B">
      <w:pPr>
        <w:widowControl w:val="0"/>
        <w:spacing w:line="228" w:lineRule="auto"/>
        <w:ind w:left="120" w:right="1556"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0000000C">
      <w:pPr>
        <w:widowControl w:val="0"/>
        <w:spacing w:line="228" w:lineRule="auto"/>
        <w:ind w:left="120" w:right="1556" w:firstLine="0"/>
        <w:jc w:val="both"/>
        <w:rPr>
          <w:rFonts w:hint="default" w:ascii="Times New Roman" w:hAnsi="Times New Roman" w:cs="Times New Roman"/>
          <w:sz w:val="24"/>
          <w:szCs w:val="24"/>
        </w:rPr>
      </w:pPr>
    </w:p>
    <w:p w14:paraId="0000000D">
      <w:pPr>
        <w:widowControl w:val="0"/>
        <w:spacing w:line="228" w:lineRule="auto"/>
        <w:ind w:left="120" w:right="1556" w:firstLine="0"/>
        <w:jc w:val="both"/>
        <w:rPr>
          <w:rFonts w:hint="default" w:ascii="Times New Roman" w:hAnsi="Times New Roman" w:cs="Times New Roman"/>
        </w:rPr>
      </w:pPr>
    </w:p>
    <w:p w14:paraId="0000000E">
      <w:pPr>
        <w:widowControl w:val="0"/>
        <w:spacing w:line="228" w:lineRule="auto"/>
        <w:ind w:left="120" w:right="1556" w:firstLine="0"/>
        <w:jc w:val="both"/>
        <w:rPr>
          <w:rFonts w:hint="default" w:ascii="Times New Roman" w:hAnsi="Times New Roman" w:cs="Times New Roman"/>
        </w:rPr>
      </w:pPr>
    </w:p>
    <w:p w14:paraId="0BEC5A57">
      <w:pPr>
        <w:pStyle w:val="2"/>
        <w:keepNext w:val="0"/>
        <w:keepLines w:val="0"/>
        <w:widowControl w:val="0"/>
        <w:spacing w:before="1" w:after="0" w:line="240" w:lineRule="auto"/>
        <w:ind w:left="120" w:firstLine="0"/>
        <w:jc w:val="both"/>
        <w:rPr>
          <w:rFonts w:hint="default" w:ascii="Times New Roman" w:hAnsi="Times New Roman" w:cs="Times New Roman"/>
          <w:b/>
          <w:bCs/>
          <w:sz w:val="30"/>
          <w:szCs w:val="30"/>
          <w:rtl w:val="0"/>
        </w:rPr>
      </w:pPr>
    </w:p>
    <w:p w14:paraId="5EAF3DEC">
      <w:pPr>
        <w:pStyle w:val="2"/>
        <w:keepNext w:val="0"/>
        <w:keepLines w:val="0"/>
        <w:widowControl w:val="0"/>
        <w:spacing w:before="1" w:after="0" w:line="240" w:lineRule="auto"/>
        <w:jc w:val="both"/>
        <w:rPr>
          <w:rFonts w:hint="default" w:ascii="Times New Roman" w:hAnsi="Times New Roman" w:cs="Times New Roman"/>
          <w:b/>
          <w:bCs/>
          <w:sz w:val="30"/>
          <w:szCs w:val="30"/>
          <w:rtl w:val="0"/>
        </w:rPr>
      </w:pPr>
    </w:p>
    <w:p w14:paraId="0000000F">
      <w:pPr>
        <w:pStyle w:val="2"/>
        <w:keepNext w:val="0"/>
        <w:keepLines w:val="0"/>
        <w:widowControl w:val="0"/>
        <w:spacing w:before="1" w:after="0" w:line="240" w:lineRule="auto"/>
        <w:ind w:left="120" w:firstLine="0"/>
        <w:jc w:val="both"/>
        <w:rPr>
          <w:rFonts w:hint="default" w:ascii="Times New Roman" w:hAnsi="Times New Roman" w:cs="Times New Roman"/>
          <w:b/>
          <w:bCs/>
          <w:sz w:val="30"/>
          <w:szCs w:val="30"/>
        </w:rPr>
      </w:pPr>
      <w:r>
        <w:rPr>
          <w:rFonts w:hint="default" w:ascii="Times New Roman" w:hAnsi="Times New Roman" w:cs="Times New Roman"/>
          <w:b/>
          <w:bCs/>
          <w:sz w:val="30"/>
          <w:szCs w:val="30"/>
          <w:rtl w:val="0"/>
        </w:rPr>
        <w:t>Use Case Scenarios</w:t>
      </w:r>
    </w:p>
    <w:p w14:paraId="00000010">
      <w:pPr>
        <w:widowControl w:val="0"/>
        <w:spacing w:before="190" w:line="240" w:lineRule="auto"/>
        <w:jc w:val="both"/>
        <w:rPr>
          <w:rFonts w:hint="default" w:ascii="Times New Roman" w:hAnsi="Times New Roman" w:cs="Times New Roman"/>
          <w:b/>
          <w:bCs/>
          <w:sz w:val="36"/>
          <w:szCs w:val="36"/>
        </w:rPr>
      </w:pPr>
    </w:p>
    <w:p w14:paraId="00000011">
      <w:pPr>
        <w:pStyle w:val="3"/>
        <w:keepNext w:val="0"/>
        <w:keepLines w:val="0"/>
        <w:widowControl w:val="0"/>
        <w:spacing w:before="1" w:after="0" w:line="240" w:lineRule="auto"/>
        <w:ind w:left="120" w:firstLine="0"/>
        <w:jc w:val="both"/>
        <w:rPr>
          <w:rFonts w:hint="default" w:ascii="Times New Roman" w:hAnsi="Times New Roman" w:cs="Times New Roman"/>
          <w:b/>
          <w:bCs/>
          <w:sz w:val="26"/>
          <w:szCs w:val="26"/>
        </w:rPr>
      </w:pPr>
      <w:bookmarkStart w:id="0" w:name="_heading=h.o21fntc0dlrx" w:colFirst="0" w:colLast="0"/>
      <w:bookmarkEnd w:id="0"/>
      <w:r>
        <w:rPr>
          <w:rFonts w:hint="default" w:ascii="Times New Roman" w:hAnsi="Times New Roman" w:cs="Times New Roman"/>
          <w:b/>
          <w:bCs/>
          <w:sz w:val="26"/>
          <w:szCs w:val="26"/>
          <w:rtl w:val="0"/>
        </w:rPr>
        <w:t>Scenario 1: Food Photography with Mood Detection</w:t>
      </w:r>
    </w:p>
    <w:p w14:paraId="00000012">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A food blogger uploads a cozy photo of a homemade soup. The AI analyzes the image using BLIP to understand the visual content ("bowl of soup on wooden table") and DistilBERT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00000013">
      <w:pPr>
        <w:widowControl w:val="0"/>
        <w:spacing w:before="244" w:line="228" w:lineRule="auto"/>
        <w:ind w:left="120" w:right="1557" w:firstLine="0"/>
        <w:jc w:val="both"/>
        <w:rPr>
          <w:rFonts w:hint="default" w:ascii="Times New Roman" w:hAnsi="Times New Roman" w:cs="Times New Roman"/>
          <w:sz w:val="24"/>
          <w:szCs w:val="24"/>
        </w:rPr>
      </w:pPr>
    </w:p>
    <w:p w14:paraId="00000014">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1" w:name="_heading=h.fdg6wow7vh74" w:colFirst="0" w:colLast="0"/>
      <w:bookmarkEnd w:id="1"/>
      <w:r>
        <w:rPr>
          <w:rFonts w:hint="default" w:ascii="Times New Roman" w:hAnsi="Times New Roman" w:cs="Times New Roman"/>
          <w:b/>
          <w:bCs/>
          <w:sz w:val="26"/>
          <w:szCs w:val="26"/>
          <w:rtl w:val="0"/>
        </w:rPr>
        <w:t>Scenario 2: Travel Content with Multi-Style Options</w:t>
      </w:r>
    </w:p>
    <w:p w14:paraId="00000015">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00000016">
      <w:pPr>
        <w:widowControl w:val="0"/>
        <w:spacing w:before="244" w:line="228" w:lineRule="auto"/>
        <w:ind w:left="120" w:right="1557" w:firstLine="0"/>
        <w:jc w:val="both"/>
        <w:rPr>
          <w:rFonts w:hint="default" w:ascii="Times New Roman" w:hAnsi="Times New Roman" w:cs="Times New Roman"/>
        </w:rPr>
      </w:pPr>
    </w:p>
    <w:p w14:paraId="00000017">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2" w:name="_heading=h.c0pjcisvya7g" w:colFirst="0" w:colLast="0"/>
      <w:bookmarkEnd w:id="2"/>
      <w:r>
        <w:rPr>
          <w:rFonts w:hint="default" w:ascii="Times New Roman" w:hAnsi="Times New Roman" w:cs="Times New Roman"/>
          <w:b/>
          <w:bCs/>
          <w:sz w:val="26"/>
          <w:szCs w:val="26"/>
          <w:rtl w:val="0"/>
        </w:rPr>
        <w:t>Scenario 3: Brand Content with Character Limiting</w:t>
      </w:r>
    </w:p>
    <w:p w14:paraId="00000018">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00000019">
      <w:pPr>
        <w:widowControl w:val="0"/>
        <w:spacing w:before="244" w:line="228" w:lineRule="auto"/>
        <w:ind w:left="0" w:right="1557" w:firstLine="0"/>
        <w:jc w:val="both"/>
        <w:rPr>
          <w:rFonts w:hint="default" w:ascii="Times New Roman" w:hAnsi="Times New Roman" w:cs="Times New Roman"/>
        </w:rPr>
      </w:pPr>
    </w:p>
    <w:p w14:paraId="1A8703C2">
      <w:pPr>
        <w:widowControl w:val="0"/>
        <w:spacing w:before="244" w:line="228" w:lineRule="auto"/>
        <w:ind w:left="120" w:right="1557" w:firstLine="0"/>
        <w:jc w:val="both"/>
        <w:rPr>
          <w:rFonts w:hint="default" w:ascii="Times New Roman" w:hAnsi="Times New Roman" w:cs="Times New Roman"/>
          <w:b/>
          <w:bCs/>
          <w:sz w:val="30"/>
          <w:szCs w:val="30"/>
          <w:rtl w:val="0"/>
        </w:rPr>
      </w:pPr>
    </w:p>
    <w:p w14:paraId="600429B8">
      <w:pPr>
        <w:widowControl w:val="0"/>
        <w:spacing w:before="244" w:line="228" w:lineRule="auto"/>
        <w:ind w:left="120" w:right="1557" w:firstLine="0"/>
        <w:jc w:val="both"/>
        <w:rPr>
          <w:rFonts w:hint="default" w:ascii="Times New Roman" w:hAnsi="Times New Roman" w:cs="Times New Roman"/>
          <w:b/>
          <w:bCs/>
          <w:sz w:val="30"/>
          <w:szCs w:val="30"/>
          <w:rtl w:val="0"/>
        </w:rPr>
      </w:pPr>
    </w:p>
    <w:p w14:paraId="3C7059BA">
      <w:pPr>
        <w:widowControl w:val="0"/>
        <w:spacing w:before="244" w:line="228" w:lineRule="auto"/>
        <w:ind w:left="120" w:right="1557" w:firstLine="0"/>
        <w:jc w:val="both"/>
        <w:rPr>
          <w:rFonts w:hint="default" w:ascii="Times New Roman" w:hAnsi="Times New Roman" w:cs="Times New Roman"/>
          <w:b/>
          <w:bCs/>
          <w:sz w:val="30"/>
          <w:szCs w:val="30"/>
          <w:rtl w:val="0"/>
        </w:rPr>
      </w:pPr>
    </w:p>
    <w:p w14:paraId="24ABD901">
      <w:pPr>
        <w:widowControl w:val="0"/>
        <w:spacing w:before="244" w:line="228" w:lineRule="auto"/>
        <w:ind w:left="120" w:right="1557" w:firstLine="0"/>
        <w:jc w:val="both"/>
        <w:rPr>
          <w:rFonts w:hint="default" w:ascii="Times New Roman" w:hAnsi="Times New Roman" w:cs="Times New Roman"/>
          <w:b/>
          <w:bCs/>
          <w:sz w:val="30"/>
          <w:szCs w:val="30"/>
          <w:rtl w:val="0"/>
        </w:rPr>
      </w:pPr>
    </w:p>
    <w:p w14:paraId="08444493">
      <w:pPr>
        <w:widowControl w:val="0"/>
        <w:spacing w:before="244" w:line="228" w:lineRule="auto"/>
        <w:ind w:left="120" w:right="1557" w:firstLine="0"/>
        <w:jc w:val="both"/>
        <w:rPr>
          <w:rFonts w:hint="default" w:ascii="Times New Roman" w:hAnsi="Times New Roman" w:cs="Times New Roman"/>
          <w:b/>
          <w:bCs/>
          <w:sz w:val="30"/>
          <w:szCs w:val="30"/>
          <w:rtl w:val="0"/>
        </w:rPr>
      </w:pPr>
    </w:p>
    <w:p w14:paraId="1904AA8D">
      <w:pPr>
        <w:widowControl w:val="0"/>
        <w:spacing w:before="244" w:line="228" w:lineRule="auto"/>
        <w:ind w:right="1557"/>
        <w:jc w:val="both"/>
        <w:rPr>
          <w:rFonts w:hint="default" w:ascii="Times New Roman" w:hAnsi="Times New Roman" w:cs="Times New Roman"/>
          <w:b/>
          <w:bCs/>
          <w:sz w:val="30"/>
          <w:szCs w:val="30"/>
          <w:rtl w:val="0"/>
        </w:rPr>
      </w:pPr>
    </w:p>
    <w:p w14:paraId="0000001A">
      <w:pPr>
        <w:widowControl w:val="0"/>
        <w:spacing w:before="244" w:line="228" w:lineRule="auto"/>
        <w:ind w:left="120" w:right="1557" w:firstLine="0"/>
        <w:jc w:val="both"/>
        <w:rPr>
          <w:rFonts w:hint="default" w:ascii="Times New Roman" w:hAnsi="Times New Roman" w:cs="Times New Roman"/>
          <w:b/>
          <w:bCs/>
          <w:sz w:val="30"/>
          <w:szCs w:val="30"/>
        </w:rPr>
      </w:pPr>
      <w:r>
        <w:rPr>
          <w:rFonts w:hint="default" w:ascii="Times New Roman" w:hAnsi="Times New Roman" w:cs="Times New Roman"/>
          <w:b/>
          <w:bCs/>
          <w:sz w:val="30"/>
          <w:szCs w:val="30"/>
          <w:rtl w:val="0"/>
        </w:rPr>
        <w:t xml:space="preserve">Architecture Overview </w:t>
      </w:r>
    </w:p>
    <w:p w14:paraId="0000001B">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Social Mood Matcher is an intelligent, modular platform designed to generate personalized, sentiment-aware social media content. It integrates a Streamlit frontend with multiple AI models including BLIP for image captioning, DistilBERT for sentiment analysis, and optionally Google's Gemini 2.5 Flash for enhanced quality outputs</w:t>
      </w:r>
    </w:p>
    <w:p w14:paraId="0000001C">
      <w:pPr>
        <w:widowControl w:val="0"/>
        <w:spacing w:before="244" w:line="228" w:lineRule="auto"/>
        <w:ind w:left="120" w:right="1557" w:firstLine="0"/>
        <w:jc w:val="both"/>
        <w:rPr>
          <w:rFonts w:hint="default" w:ascii="Times New Roman" w:hAnsi="Times New Roman" w:cs="Times New Roman"/>
        </w:rPr>
      </w:pPr>
    </w:p>
    <w:p w14:paraId="0000001D">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3" w:name="_heading=h.ro5ybdqyw73j" w:colFirst="0" w:colLast="0"/>
      <w:bookmarkEnd w:id="3"/>
      <w:r>
        <w:rPr>
          <w:rFonts w:hint="default" w:ascii="Times New Roman" w:hAnsi="Times New Roman" w:cs="Times New Roman"/>
          <w:b/>
          <w:bCs/>
          <w:sz w:val="26"/>
          <w:szCs w:val="26"/>
          <w:rtl w:val="0"/>
        </w:rPr>
        <w:t>Core Technologies</w:t>
      </w:r>
    </w:p>
    <w:p w14:paraId="0000001E">
      <w:pPr>
        <w:widowControl w:val="0"/>
        <w:numPr>
          <w:ilvl w:val="0"/>
          <w:numId w:val="1"/>
        </w:numPr>
        <w:tabs>
          <w:tab w:val="left" w:pos="258"/>
        </w:tabs>
        <w:spacing w:before="234"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Streamlit: </w:t>
      </w:r>
      <w:r>
        <w:rPr>
          <w:rFonts w:hint="default" w:ascii="Times New Roman" w:hAnsi="Times New Roman" w:cs="Times New Roman"/>
          <w:sz w:val="24"/>
          <w:szCs w:val="24"/>
          <w:rtl w:val="0"/>
        </w:rPr>
        <w:t>Frontend framework for interactive UI and real-time content generation</w:t>
      </w:r>
    </w:p>
    <w:p w14:paraId="0000001F">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BLIP (Salesforce): </w:t>
      </w:r>
      <w:r>
        <w:rPr>
          <w:rFonts w:hint="default" w:ascii="Times New Roman" w:hAnsi="Times New Roman" w:cs="Times New Roman"/>
          <w:sz w:val="24"/>
          <w:szCs w:val="24"/>
          <w:rtl w:val="0"/>
        </w:rPr>
        <w:t>Image captioning model for understanding visual content</w:t>
      </w:r>
    </w:p>
    <w:p w14:paraId="00000020">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DistilBERT: </w:t>
      </w:r>
      <w:r>
        <w:rPr>
          <w:rFonts w:hint="default" w:ascii="Times New Roman" w:hAnsi="Times New Roman" w:cs="Times New Roman"/>
          <w:sz w:val="24"/>
          <w:szCs w:val="24"/>
          <w:rtl w:val="0"/>
        </w:rPr>
        <w:t>Sentiment analysis model for mood detection</w:t>
      </w:r>
    </w:p>
    <w:p w14:paraId="00000021">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Gemini 2.5 Flash (Optional): </w:t>
      </w:r>
      <w:r>
        <w:rPr>
          <w:rFonts w:hint="default" w:ascii="Times New Roman" w:hAnsi="Times New Roman" w:cs="Times New Roman"/>
          <w:sz w:val="24"/>
          <w:szCs w:val="24"/>
          <w:rtl w:val="0"/>
        </w:rPr>
        <w:t>Enhanced AI for superior caption quality and visual intelligence</w:t>
      </w:r>
    </w:p>
    <w:p w14:paraId="00000022">
      <w:pPr>
        <w:widowControl w:val="0"/>
        <w:numPr>
          <w:ilvl w:val="0"/>
          <w:numId w:val="1"/>
        </w:numPr>
        <w:tabs>
          <w:tab w:val="left" w:pos="258"/>
        </w:tabs>
        <w:spacing w:before="229"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Python-DOCX: </w:t>
      </w:r>
      <w:r>
        <w:rPr>
          <w:rFonts w:hint="default" w:ascii="Times New Roman" w:hAnsi="Times New Roman" w:cs="Times New Roman"/>
          <w:sz w:val="24"/>
          <w:szCs w:val="24"/>
          <w:rtl w:val="0"/>
        </w:rPr>
        <w:t>Export captions to Word documents</w:t>
      </w:r>
    </w:p>
    <w:p w14:paraId="00000023">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ReportLab: </w:t>
      </w:r>
      <w:r>
        <w:rPr>
          <w:rFonts w:hint="default" w:ascii="Times New Roman" w:hAnsi="Times New Roman" w:cs="Times New Roman"/>
          <w:sz w:val="24"/>
          <w:szCs w:val="24"/>
          <w:rtl w:val="0"/>
        </w:rPr>
        <w:t>PDF generation with professional formatting</w:t>
      </w:r>
    </w:p>
    <w:p w14:paraId="00000024">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Pillow (PIL): </w:t>
      </w:r>
      <w:r>
        <w:rPr>
          <w:rFonts w:hint="default" w:ascii="Times New Roman" w:hAnsi="Times New Roman" w:cs="Times New Roman"/>
          <w:sz w:val="24"/>
          <w:szCs w:val="24"/>
          <w:rtl w:val="0"/>
        </w:rPr>
        <w:t>Image processing and manipulation</w:t>
      </w:r>
    </w:p>
    <w:p w14:paraId="00000025">
      <w:pPr>
        <w:widowControl w:val="0"/>
        <w:numPr>
          <w:ilvl w:val="0"/>
          <w:numId w:val="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Transformers (Hugging Face): </w:t>
      </w:r>
      <w:r>
        <w:rPr>
          <w:rFonts w:hint="default" w:ascii="Times New Roman" w:hAnsi="Times New Roman" w:cs="Times New Roman"/>
          <w:sz w:val="24"/>
          <w:szCs w:val="24"/>
          <w:rtl w:val="0"/>
        </w:rPr>
        <w:t>AI model integration and inference</w:t>
      </w:r>
    </w:p>
    <w:p w14:paraId="00000026">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Got you  Let’s clean this up and turn it into a proper, presentation-ready table.</w:t>
      </w:r>
    </w:p>
    <w:p w14:paraId="4C04EF4E">
      <w:pPr>
        <w:widowControl w:val="0"/>
        <w:spacing w:before="240" w:after="240" w:line="228" w:lineRule="auto"/>
        <w:jc w:val="both"/>
        <w:rPr>
          <w:rFonts w:hint="default" w:ascii="Times New Roman" w:hAnsi="Times New Roman" w:cs="Times New Roman"/>
          <w:rtl w:val="0"/>
        </w:rPr>
      </w:pPr>
    </w:p>
    <w:p w14:paraId="5941B8ED">
      <w:pPr>
        <w:widowControl w:val="0"/>
        <w:spacing w:before="240" w:after="240" w:line="228" w:lineRule="auto"/>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Here’s your </w:t>
      </w:r>
      <w:r>
        <w:rPr>
          <w:rFonts w:hint="default" w:ascii="Times New Roman" w:hAnsi="Times New Roman" w:cs="Times New Roman"/>
          <w:b/>
          <w:bCs/>
          <w:sz w:val="24"/>
          <w:szCs w:val="24"/>
          <w:rtl w:val="0"/>
        </w:rPr>
        <w:t>Component-Wise Architecture</w:t>
      </w:r>
      <w:r>
        <w:rPr>
          <w:rFonts w:hint="default" w:ascii="Times New Roman" w:hAnsi="Times New Roman" w:cs="Times New Roman"/>
          <w:sz w:val="24"/>
          <w:szCs w:val="24"/>
          <w:rtl w:val="0"/>
        </w:rPr>
        <w:t xml:space="preserve"> in structured table format</w:t>
      </w:r>
    </w:p>
    <w:p w14:paraId="671271A0">
      <w:pPr>
        <w:widowControl w:val="0"/>
        <w:spacing w:before="240" w:after="240" w:line="228" w:lineRule="auto"/>
        <w:jc w:val="both"/>
        <w:rPr>
          <w:rFonts w:hint="default" w:ascii="Times New Roman" w:hAnsi="Times New Roman" w:cs="Times New Roman"/>
          <w:sz w:val="24"/>
          <w:szCs w:val="24"/>
          <w:rtl w:val="0"/>
        </w:rPr>
      </w:pPr>
    </w:p>
    <w:p w14:paraId="40CB65D0">
      <w:pPr>
        <w:widowControl w:val="0"/>
        <w:spacing w:before="240" w:after="240" w:line="228" w:lineRule="auto"/>
        <w:jc w:val="both"/>
        <w:rPr>
          <w:rFonts w:hint="default" w:ascii="Times New Roman" w:hAnsi="Times New Roman" w:cs="Times New Roman"/>
          <w:sz w:val="24"/>
          <w:szCs w:val="24"/>
          <w:rtl w:val="0"/>
        </w:rPr>
      </w:pPr>
    </w:p>
    <w:p w14:paraId="75731849">
      <w:pPr>
        <w:widowControl w:val="0"/>
        <w:spacing w:before="240" w:after="240" w:line="228" w:lineRule="auto"/>
        <w:jc w:val="both"/>
        <w:rPr>
          <w:rFonts w:hint="default" w:ascii="Times New Roman" w:hAnsi="Times New Roman" w:cs="Times New Roman"/>
          <w:sz w:val="24"/>
          <w:szCs w:val="24"/>
          <w:rtl w:val="0"/>
        </w:rPr>
      </w:pPr>
    </w:p>
    <w:p w14:paraId="3EA9F513">
      <w:pPr>
        <w:widowControl w:val="0"/>
        <w:spacing w:before="240" w:after="240" w:line="228" w:lineRule="auto"/>
        <w:jc w:val="both"/>
        <w:rPr>
          <w:rFonts w:hint="default" w:ascii="Times New Roman" w:hAnsi="Times New Roman" w:cs="Times New Roman"/>
          <w:sz w:val="24"/>
          <w:szCs w:val="24"/>
          <w:rtl w:val="0"/>
        </w:rPr>
      </w:pPr>
    </w:p>
    <w:p w14:paraId="6FC6DDEE">
      <w:pPr>
        <w:widowControl w:val="0"/>
        <w:spacing w:before="240" w:after="240" w:line="228" w:lineRule="auto"/>
        <w:jc w:val="both"/>
        <w:rPr>
          <w:rFonts w:hint="default" w:ascii="Times New Roman" w:hAnsi="Times New Roman" w:cs="Times New Roman"/>
          <w:sz w:val="24"/>
          <w:szCs w:val="24"/>
          <w:rtl w:val="0"/>
        </w:rPr>
      </w:pPr>
    </w:p>
    <w:p w14:paraId="581F8F69">
      <w:pPr>
        <w:widowControl w:val="0"/>
        <w:spacing w:before="240" w:after="240" w:line="228" w:lineRule="auto"/>
        <w:jc w:val="both"/>
        <w:rPr>
          <w:rFonts w:hint="default" w:ascii="Times New Roman" w:hAnsi="Times New Roman" w:cs="Times New Roman"/>
          <w:sz w:val="24"/>
          <w:szCs w:val="24"/>
          <w:rtl w:val="0"/>
        </w:rPr>
      </w:pPr>
    </w:p>
    <w:p w14:paraId="00000027">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w:t>
      </w:r>
    </w:p>
    <w:tbl>
      <w:tblPr>
        <w:tblStyle w:val="13"/>
        <w:tblW w:w="8674" w:type="dxa"/>
        <w:tblInd w:w="53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94"/>
        <w:gridCol w:w="5880"/>
      </w:tblGrid>
      <w:tr w14:paraId="7C2CD8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8">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Component</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9">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Description</w:t>
            </w:r>
          </w:p>
        </w:tc>
      </w:tr>
      <w:tr w14:paraId="215428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A">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Frontend UI</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B">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Streamlit-based interface with image upload, style selection, platform targeting, and real-time result display. Features include sentiment badges, caption variants, and export options.</w:t>
            </w:r>
          </w:p>
        </w:tc>
      </w:tr>
      <w:tr w14:paraId="330AAB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C">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Image Sentiment Detector</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D">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Analyzes uploaded images using BLIP for scene understanding and DistilBERT for sentiment classification. Detects moods like happy, cozy, aesthetic, calm, luxury, adventurous, energetic, peaceful, romantic, and nostalgic.</w:t>
            </w:r>
          </w:p>
        </w:tc>
      </w:tr>
      <w:tr w14:paraId="4385CB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40"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E">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Caption Generator</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2F">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Creates engaging captions based on detected sentiment, selected style (casual, aesthetic, professional, playful), and image category (food, travel, nature, lifestyle). Uses template-based generation or Gemini API for enhanced quality.</w:t>
            </w:r>
          </w:p>
        </w:tc>
      </w:tr>
      <w:tr w14:paraId="59AE09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0">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Hashtag Engine</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1">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Recommends trending 2024 hashtags organized by category and sentiment. Supports priority-based selection using sentiment scores and filters by length for optimal platform compatibility.</w:t>
            </w:r>
          </w:p>
        </w:tc>
      </w:tr>
      <w:tr w14:paraId="597A11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2">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Character Limiter</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3">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Ensures content fits platform limits (Twitter: 280, Instagram: 2,200, Facebook: 63,206 characters). Intelligently truncates captions and hashtags while preserving message integrity.</w:t>
            </w:r>
          </w:p>
        </w:tc>
      </w:tr>
      <w:tr w14:paraId="36AA96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2794"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4">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Gemini AI Layer (Optional)</w:t>
            </w:r>
          </w:p>
        </w:tc>
        <w:tc>
          <w:tcPr>
            <w:tcW w:w="58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top"/>
          </w:tcPr>
          <w:p w14:paraId="00000035">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Processes images using Gemini 2.5 Flash for enhanced sentiment analysis, multiple caption generation, and improved contextual understanding.</w:t>
            </w:r>
          </w:p>
        </w:tc>
      </w:tr>
    </w:tbl>
    <w:p w14:paraId="00000036">
      <w:pPr>
        <w:widowControl w:val="0"/>
        <w:spacing w:before="240" w:after="240" w:line="228" w:lineRule="auto"/>
        <w:jc w:val="both"/>
        <w:rPr>
          <w:rFonts w:hint="default" w:ascii="Times New Roman" w:hAnsi="Times New Roman" w:cs="Times New Roman"/>
        </w:rPr>
      </w:pPr>
    </w:p>
    <w:p w14:paraId="00000037">
      <w:pPr>
        <w:widowControl w:val="0"/>
        <w:spacing w:before="240" w:after="240" w:line="228" w:lineRule="auto"/>
        <w:jc w:val="both"/>
        <w:rPr>
          <w:rFonts w:hint="default" w:ascii="Times New Roman" w:hAnsi="Times New Roman" w:cs="Times New Roman"/>
          <w:sz w:val="28"/>
          <w:szCs w:val="28"/>
        </w:rPr>
      </w:pPr>
      <w:r>
        <w:rPr>
          <w:rFonts w:hint="default" w:ascii="Times New Roman" w:hAnsi="Times New Roman" w:cs="Times New Roman"/>
          <w:sz w:val="28"/>
          <w:szCs w:val="28"/>
          <w:rtl w:val="0"/>
        </w:rPr>
        <w:t>Pre-requisites</w:t>
      </w:r>
    </w:p>
    <w:p w14:paraId="00000038">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1. Python 3.10+: Download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"https://python.org"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https://python.org</w:t>
      </w:r>
      <w:r>
        <w:rPr>
          <w:rFonts w:hint="default" w:ascii="Times New Roman" w:hAnsi="Times New Roman" w:cs="Times New Roman"/>
          <w:color w:val="1155CC"/>
          <w:sz w:val="24"/>
          <w:szCs w:val="24"/>
          <w:u w:val="single"/>
          <w:rtl w:val="0"/>
        </w:rPr>
        <w:fldChar w:fldCharType="end"/>
      </w:r>
    </w:p>
    <w:p w14:paraId="00000039">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2. Streamlit Framework: See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"https://docs.streamlit.io"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https://docs.streamlit.io</w:t>
      </w:r>
      <w:r>
        <w:rPr>
          <w:rFonts w:hint="default" w:ascii="Times New Roman" w:hAnsi="Times New Roman" w:cs="Times New Roman"/>
          <w:color w:val="1155CC"/>
          <w:sz w:val="24"/>
          <w:szCs w:val="24"/>
          <w:u w:val="single"/>
          <w:rtl w:val="0"/>
        </w:rPr>
        <w:fldChar w:fldCharType="end"/>
      </w:r>
    </w:p>
    <w:p w14:paraId="0000003A">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3. Google AI Studio Account (Optional): For Gemini API access at</w:t>
      </w:r>
    </w:p>
    <w:p w14:paraId="0000003B">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"https://makersuite.google.com"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https://makersuite.google.com</w:t>
      </w:r>
      <w:r>
        <w:rPr>
          <w:rFonts w:hint="default" w:ascii="Times New Roman" w:hAnsi="Times New Roman" w:cs="Times New Roman"/>
          <w:color w:val="1155CC"/>
          <w:sz w:val="24"/>
          <w:szCs w:val="24"/>
          <w:u w:val="single"/>
          <w:rtl w:val="0"/>
        </w:rPr>
        <w:fldChar w:fldCharType="end"/>
      </w:r>
    </w:p>
    <w:p w14:paraId="0000003C">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4. Required Python Libraries: Listed in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"https://pip.pypa.io/en/stable/reference/requirements-file-format/"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requirements.txt</w:t>
      </w:r>
      <w:r>
        <w:rPr>
          <w:rFonts w:hint="default" w:ascii="Times New Roman" w:hAnsi="Times New Roman" w:cs="Times New Roman"/>
          <w:color w:val="1155CC"/>
          <w:sz w:val="24"/>
          <w:szCs w:val="24"/>
          <w:u w:val="single"/>
          <w:rtl w:val="0"/>
        </w:rPr>
        <w:fldChar w:fldCharType="end"/>
      </w:r>
    </w:p>
    <w:p w14:paraId="0000003D">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5. System Requirements: 4GB+ RAM for AI model inference</w:t>
      </w:r>
    </w:p>
    <w:p w14:paraId="0000003E">
      <w:pPr>
        <w:widowControl w:val="0"/>
        <w:spacing w:before="240" w:after="240" w:line="228"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6. Internet Connection: For model downloads and optional Gemini API</w:t>
      </w:r>
    </w:p>
    <w:p w14:paraId="0000003F">
      <w:pPr>
        <w:widowControl w:val="0"/>
        <w:spacing w:before="240" w:after="240" w:line="228" w:lineRule="auto"/>
        <w:jc w:val="both"/>
        <w:rPr>
          <w:rFonts w:hint="default" w:ascii="Times New Roman" w:hAnsi="Times New Roman" w:cs="Times New Roman"/>
        </w:rPr>
      </w:pPr>
    </w:p>
    <w:p w14:paraId="00000040">
      <w:pPr>
        <w:widowControl w:val="0"/>
        <w:spacing w:before="244" w:line="228" w:lineRule="auto"/>
        <w:ind w:left="0" w:right="1557" w:firstLine="0"/>
        <w:jc w:val="both"/>
        <w:rPr>
          <w:rFonts w:hint="default" w:ascii="Times New Roman" w:hAnsi="Times New Roman" w:cs="Times New Roman"/>
          <w:b/>
          <w:bCs/>
          <w:sz w:val="30"/>
          <w:szCs w:val="30"/>
        </w:rPr>
      </w:pPr>
      <w:r>
        <w:rPr>
          <w:rFonts w:hint="default" w:ascii="Times New Roman" w:hAnsi="Times New Roman" w:cs="Times New Roman"/>
          <w:b/>
          <w:bCs/>
          <w:sz w:val="30"/>
          <w:szCs w:val="30"/>
          <w:rtl w:val="0"/>
        </w:rPr>
        <w:t>Project Workflow</w:t>
      </w:r>
    </w:p>
    <w:p w14:paraId="00000042">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The Social Mood Matcher project follows a structured 5-milestone development process, from initial setup to production deployment. Each milestone builds upon the previous one to create a complete, production-ready application</w:t>
      </w:r>
    </w:p>
    <w:p w14:paraId="00000043">
      <w:pPr>
        <w:widowControl w:val="0"/>
        <w:spacing w:before="244" w:line="228" w:lineRule="auto"/>
        <w:ind w:left="0" w:right="1557"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1. Environment Setup &amp; Configuration</w:t>
      </w:r>
    </w:p>
    <w:p w14:paraId="00000044">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Set up project structure and file organization</w:t>
      </w:r>
    </w:p>
    <w:p w14:paraId="00000045">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Configure environment variables and API keys</w:t>
      </w:r>
    </w:p>
    <w:p w14:paraId="00000046">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Install dependencies and verify installations</w:t>
      </w:r>
    </w:p>
    <w:p w14:paraId="00000047">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Test AI model connectivity (local and Gemini</w:t>
      </w:r>
    </w:p>
    <w:p w14:paraId="00000048">
      <w:pPr>
        <w:widowControl w:val="0"/>
        <w:spacing w:before="244" w:line="228" w:lineRule="auto"/>
        <w:ind w:left="0" w:right="1557" w:firstLine="0"/>
        <w:jc w:val="both"/>
        <w:rPr>
          <w:rFonts w:hint="default" w:ascii="Times New Roman" w:hAnsi="Times New Roman" w:cs="Times New Roman"/>
          <w:sz w:val="24"/>
          <w:szCs w:val="24"/>
        </w:rPr>
      </w:pPr>
    </w:p>
    <w:p w14:paraId="00000049">
      <w:pPr>
        <w:widowControl w:val="0"/>
        <w:spacing w:before="244" w:line="228" w:lineRule="auto"/>
        <w:ind w:left="0" w:right="1557"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2. Core Services Development</w:t>
      </w:r>
    </w:p>
    <w:p w14:paraId="0000004A">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Implement Image Sentiment Detector service</w:t>
      </w:r>
    </w:p>
    <w:p w14:paraId="0000004B">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Build Caption Generator with multiple styles</w:t>
      </w:r>
    </w:p>
    <w:p w14:paraId="0000004C">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Create Hashtag Engine with 2024 trends</w:t>
      </w:r>
    </w:p>
    <w:p w14:paraId="0000004D">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Develop Character Limiter for platform optimization</w:t>
      </w:r>
    </w:p>
    <w:p w14:paraId="0000004E">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Integrate optional Gemini service layer</w:t>
      </w:r>
    </w:p>
    <w:p w14:paraId="0000004F">
      <w:pPr>
        <w:widowControl w:val="0"/>
        <w:spacing w:before="244" w:line="228" w:lineRule="auto"/>
        <w:ind w:left="0" w:right="1557" w:firstLine="0"/>
        <w:jc w:val="both"/>
        <w:rPr>
          <w:rFonts w:hint="default" w:ascii="Times New Roman" w:hAnsi="Times New Roman" w:cs="Times New Roman"/>
        </w:rPr>
      </w:pPr>
    </w:p>
    <w:p w14:paraId="00000050">
      <w:pPr>
        <w:widowControl w:val="0"/>
        <w:spacing w:before="244" w:line="228" w:lineRule="auto"/>
        <w:ind w:left="0" w:right="1557"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3. Backend Implementation</w:t>
      </w:r>
    </w:p>
    <w:p w14:paraId="00000051">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Design modular Flask-style architecture in Streamlit</w:t>
      </w:r>
    </w:p>
    <w:p w14:paraId="00000052">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Create utility functions for image and text processing</w:t>
      </w:r>
    </w:p>
    <w:p w14:paraId="00000053">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Implement session state management</w:t>
      </w:r>
    </w:p>
    <w:p w14:paraId="00000054">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Build error handling and logging systems</w:t>
      </w:r>
    </w:p>
    <w:p w14:paraId="00000055">
      <w:pPr>
        <w:widowControl w:val="0"/>
        <w:spacing w:before="244" w:line="228" w:lineRule="auto"/>
        <w:ind w:left="0" w:right="1557" w:firstLine="0"/>
        <w:jc w:val="both"/>
        <w:rPr>
          <w:rFonts w:hint="default" w:ascii="Times New Roman" w:hAnsi="Times New Roman" w:cs="Times New Roman"/>
          <w:sz w:val="24"/>
          <w:szCs w:val="24"/>
        </w:rPr>
      </w:pPr>
    </w:p>
    <w:p w14:paraId="00000056">
      <w:pPr>
        <w:widowControl w:val="0"/>
        <w:spacing w:before="244" w:line="228" w:lineRule="auto"/>
        <w:ind w:left="0" w:right="1557"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4. UI Development</w:t>
      </w:r>
    </w:p>
    <w:p w14:paraId="00000057">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Design responsive Streamlit interface</w:t>
      </w:r>
    </w:p>
    <w:p w14:paraId="00000058">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Create image upload and preview functionality</w:t>
      </w:r>
    </w:p>
    <w:p w14:paraId="00000059">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Build sidebar controls for style and platform selection</w:t>
      </w:r>
    </w:p>
    <w:p w14:paraId="0000005A">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Implement tabbed results display</w:t>
      </w:r>
    </w:p>
    <w:p w14:paraId="0000005B">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Add export and download features</w:t>
      </w:r>
    </w:p>
    <w:p w14:paraId="0000005C">
      <w:pPr>
        <w:widowControl w:val="0"/>
        <w:spacing w:before="244" w:line="228" w:lineRule="auto"/>
        <w:ind w:left="0" w:right="1557" w:firstLine="0"/>
        <w:jc w:val="both"/>
        <w:rPr>
          <w:rFonts w:hint="default" w:ascii="Times New Roman" w:hAnsi="Times New Roman" w:cs="Times New Roman"/>
          <w:sz w:val="24"/>
          <w:szCs w:val="24"/>
        </w:rPr>
      </w:pPr>
    </w:p>
    <w:p w14:paraId="0000005D">
      <w:pPr>
        <w:widowControl w:val="0"/>
        <w:spacing w:before="244" w:line="228" w:lineRule="auto"/>
        <w:ind w:left="0" w:right="1557" w:firstLine="0"/>
        <w:jc w:val="both"/>
        <w:rPr>
          <w:rFonts w:hint="default" w:ascii="Times New Roman" w:hAnsi="Times New Roman" w:cs="Times New Roman"/>
          <w:sz w:val="26"/>
          <w:szCs w:val="26"/>
        </w:rPr>
      </w:pPr>
      <w:r>
        <w:rPr>
          <w:rFonts w:hint="default" w:ascii="Times New Roman" w:hAnsi="Times New Roman" w:cs="Times New Roman"/>
          <w:sz w:val="26"/>
          <w:szCs w:val="26"/>
          <w:rtl w:val="0"/>
        </w:rPr>
        <w:t>5. Testing &amp; Optimization</w:t>
      </w:r>
    </w:p>
    <w:p w14:paraId="0000005E">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Perform comprehensive testing across all feature</w:t>
      </w:r>
    </w:p>
    <w:p w14:paraId="0000005F">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 Optimize AI model performance and caching</w:t>
      </w:r>
    </w:p>
    <w:p w14:paraId="00000060">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Validate character limiting accuracy</w:t>
      </w:r>
    </w:p>
    <w:p w14:paraId="00000061">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Test multi-platform compatibility</w:t>
      </w:r>
    </w:p>
    <w:p w14:paraId="00000062">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Prepare deployment configuration</w:t>
      </w:r>
    </w:p>
    <w:p w14:paraId="00000063">
      <w:pPr>
        <w:widowControl w:val="0"/>
        <w:spacing w:before="244" w:line="228" w:lineRule="auto"/>
        <w:ind w:left="0" w:right="1557" w:firstLine="0"/>
        <w:jc w:val="both"/>
        <w:rPr>
          <w:rFonts w:hint="default" w:ascii="Times New Roman" w:hAnsi="Times New Roman" w:cs="Times New Roman"/>
        </w:rPr>
      </w:pPr>
    </w:p>
    <w:p w14:paraId="00000064">
      <w:pPr>
        <w:widowControl w:val="0"/>
        <w:spacing w:before="244" w:line="228" w:lineRule="auto"/>
        <w:ind w:left="0" w:right="1557" w:firstLine="0"/>
        <w:jc w:val="both"/>
        <w:rPr>
          <w:rFonts w:hint="default" w:ascii="Times New Roman" w:hAnsi="Times New Roman" w:cs="Times New Roman"/>
          <w:sz w:val="32"/>
          <w:szCs w:val="32"/>
        </w:rPr>
      </w:pPr>
    </w:p>
    <w:p w14:paraId="4A3FD407">
      <w:pPr>
        <w:widowControl w:val="0"/>
        <w:spacing w:before="244" w:line="228" w:lineRule="auto"/>
        <w:ind w:left="0" w:right="1557" w:firstLine="0"/>
        <w:jc w:val="both"/>
        <w:rPr>
          <w:rFonts w:hint="default" w:ascii="Times New Roman" w:hAnsi="Times New Roman" w:cs="Times New Roman"/>
          <w:b/>
          <w:bCs/>
          <w:sz w:val="32"/>
          <w:szCs w:val="32"/>
          <w:rtl w:val="0"/>
        </w:rPr>
      </w:pPr>
    </w:p>
    <w:p w14:paraId="7274AB7A">
      <w:pPr>
        <w:widowControl w:val="0"/>
        <w:spacing w:before="244" w:line="228" w:lineRule="auto"/>
        <w:ind w:left="0" w:right="1557" w:firstLine="0"/>
        <w:jc w:val="both"/>
        <w:rPr>
          <w:rFonts w:hint="default" w:ascii="Times New Roman" w:hAnsi="Times New Roman" w:cs="Times New Roman"/>
          <w:b/>
          <w:bCs/>
          <w:sz w:val="32"/>
          <w:szCs w:val="32"/>
          <w:rtl w:val="0"/>
        </w:rPr>
      </w:pPr>
    </w:p>
    <w:p w14:paraId="78EC617D">
      <w:pPr>
        <w:widowControl w:val="0"/>
        <w:spacing w:before="244" w:line="228" w:lineRule="auto"/>
        <w:ind w:left="0" w:right="1557" w:firstLine="0"/>
        <w:jc w:val="both"/>
        <w:rPr>
          <w:rFonts w:hint="default" w:ascii="Times New Roman" w:hAnsi="Times New Roman" w:cs="Times New Roman"/>
          <w:b/>
          <w:bCs/>
          <w:sz w:val="32"/>
          <w:szCs w:val="32"/>
          <w:rtl w:val="0"/>
        </w:rPr>
      </w:pPr>
    </w:p>
    <w:p w14:paraId="22A50D32">
      <w:pPr>
        <w:widowControl w:val="0"/>
        <w:spacing w:before="244" w:line="228" w:lineRule="auto"/>
        <w:ind w:left="0" w:right="1557" w:firstLine="0"/>
        <w:jc w:val="both"/>
        <w:rPr>
          <w:rFonts w:hint="default" w:ascii="Times New Roman" w:hAnsi="Times New Roman" w:cs="Times New Roman"/>
          <w:b/>
          <w:bCs/>
          <w:sz w:val="32"/>
          <w:szCs w:val="32"/>
          <w:rtl w:val="0"/>
        </w:rPr>
      </w:pPr>
    </w:p>
    <w:p w14:paraId="3832170D">
      <w:pPr>
        <w:widowControl w:val="0"/>
        <w:spacing w:before="244" w:line="228" w:lineRule="auto"/>
        <w:ind w:left="0" w:right="1557" w:firstLine="0"/>
        <w:jc w:val="both"/>
        <w:rPr>
          <w:rFonts w:hint="default" w:ascii="Times New Roman" w:hAnsi="Times New Roman" w:cs="Times New Roman"/>
          <w:b/>
          <w:bCs/>
          <w:sz w:val="32"/>
          <w:szCs w:val="32"/>
          <w:rtl w:val="0"/>
        </w:rPr>
      </w:pPr>
    </w:p>
    <w:p w14:paraId="00000065">
      <w:pPr>
        <w:widowControl w:val="0"/>
        <w:spacing w:before="244" w:line="228" w:lineRule="auto"/>
        <w:ind w:left="0" w:right="1557" w:firstLine="0"/>
        <w:jc w:val="both"/>
        <w:rPr>
          <w:rFonts w:hint="default" w:ascii="Times New Roman" w:hAnsi="Times New Roman" w:cs="Times New Roman"/>
          <w:b/>
          <w:bCs/>
          <w:sz w:val="32"/>
          <w:szCs w:val="32"/>
        </w:rPr>
      </w:pPr>
      <w:r>
        <w:rPr>
          <w:rFonts w:hint="default" w:ascii="Times New Roman" w:hAnsi="Times New Roman" w:cs="Times New Roman"/>
          <w:b/>
          <w:bCs/>
          <w:sz w:val="32"/>
          <w:szCs w:val="32"/>
          <w:rtl w:val="0"/>
        </w:rPr>
        <w:t>MILESTONE 1: Environment Setup &amp; Configuration</w:t>
      </w:r>
    </w:p>
    <w:p w14:paraId="00000066">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In this foundational stage, the objective is to establish the development environment and configure all necessary tools, libraries, and AI services required for Social Mood Matcher</w:t>
      </w:r>
    </w:p>
    <w:p w14:paraId="00000067">
      <w:pPr>
        <w:widowControl w:val="0"/>
        <w:spacing w:before="244" w:line="228" w:lineRule="auto"/>
        <w:ind w:left="0" w:right="1557" w:firstLine="0"/>
        <w:jc w:val="both"/>
        <w:rPr>
          <w:rFonts w:hint="default" w:ascii="Times New Roman" w:hAnsi="Times New Roman" w:cs="Times New Roman"/>
        </w:rPr>
      </w:pPr>
    </w:p>
    <w:p w14:paraId="00000068">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1.1: Project Structure Setup</w:t>
      </w:r>
    </w:p>
    <w:p w14:paraId="00000069">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 the project directory structure with proper organization for services, utilities,configuration, and tests</w:t>
      </w:r>
    </w:p>
    <w:p w14:paraId="0000006A">
      <w:pPr>
        <w:widowControl w:val="0"/>
        <w:spacing w:before="244" w:line="228" w:lineRule="auto"/>
        <w:ind w:left="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2233295" cy="507428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7"/>
                    <a:srcRect/>
                    <a:stretch>
                      <a:fillRect/>
                    </a:stretch>
                  </pic:blipFill>
                  <pic:spPr>
                    <a:xfrm>
                      <a:off x="0" y="0"/>
                      <a:ext cx="2233613" cy="5074421"/>
                    </a:xfrm>
                    <a:prstGeom prst="rect">
                      <a:avLst/>
                    </a:prstGeom>
                  </pic:spPr>
                </pic:pic>
              </a:graphicData>
            </a:graphic>
          </wp:inline>
        </w:drawing>
      </w:r>
    </w:p>
    <w:p w14:paraId="0000006B">
      <w:pPr>
        <w:widowControl w:val="0"/>
        <w:spacing w:before="244" w:line="228" w:lineRule="auto"/>
        <w:ind w:left="0" w:right="1557" w:firstLine="0"/>
        <w:jc w:val="both"/>
        <w:rPr>
          <w:rFonts w:hint="default" w:ascii="Times New Roman" w:hAnsi="Times New Roman" w:cs="Times New Roman"/>
        </w:rPr>
      </w:pPr>
    </w:p>
    <w:p w14:paraId="0000006D">
      <w:pPr>
        <w:widowControl w:val="0"/>
        <w:spacing w:before="244" w:line="228" w:lineRule="auto"/>
        <w:ind w:left="0" w:right="1557" w:firstLine="0"/>
        <w:jc w:val="both"/>
        <w:rPr>
          <w:rFonts w:hint="default" w:ascii="Times New Roman" w:hAnsi="Times New Roman" w:cs="Times New Roman"/>
        </w:rPr>
      </w:pPr>
    </w:p>
    <w:p w14:paraId="0000006E">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1.2: Install Dependencies</w:t>
      </w:r>
    </w:p>
    <w:p w14:paraId="0000006F">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Install all required Python packages using pip. The requirements.txt includes Streamlit,</w:t>
      </w:r>
    </w:p>
    <w:p w14:paraId="00000070">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Transformers, PyTorch, Pillow, and optional Gemini API support</w:t>
      </w:r>
    </w:p>
    <w:p w14:paraId="00000071">
      <w:pPr>
        <w:widowControl w:val="0"/>
        <w:spacing w:before="244" w:line="228" w:lineRule="auto"/>
        <w:ind w:left="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14" name="image9.png"/>
                    <pic:cNvPicPr preferRelativeResize="0"/>
                  </pic:nvPicPr>
                  <pic:blipFill>
                    <a:blip r:embed="rId8"/>
                    <a:srcRect/>
                    <a:stretch>
                      <a:fillRect/>
                    </a:stretch>
                  </pic:blipFill>
                  <pic:spPr>
                    <a:xfrm>
                      <a:off x="0" y="0"/>
                      <a:ext cx="2524125" cy="1038225"/>
                    </a:xfrm>
                    <a:prstGeom prst="rect">
                      <a:avLst/>
                    </a:prstGeom>
                  </pic:spPr>
                </pic:pic>
              </a:graphicData>
            </a:graphic>
          </wp:inline>
        </w:drawing>
      </w:r>
    </w:p>
    <w:p w14:paraId="00000072">
      <w:pPr>
        <w:widowControl w:val="0"/>
        <w:spacing w:before="244" w:line="228" w:lineRule="auto"/>
        <w:ind w:left="0" w:right="1557" w:firstLine="0"/>
        <w:jc w:val="both"/>
        <w:rPr>
          <w:rFonts w:hint="default" w:ascii="Times New Roman" w:hAnsi="Times New Roman" w:cs="Times New Roman"/>
        </w:rPr>
      </w:pPr>
    </w:p>
    <w:p w14:paraId="00000073">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1.3: Configure Environment Variables</w:t>
      </w:r>
    </w:p>
    <w:p w14:paraId="00000074">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Set up the .env file with necessary configurations. This includes optional Gemini API key,</w:t>
      </w:r>
    </w:p>
    <w:p w14:paraId="00000075">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model cache directory, and debug settings.</w:t>
      </w:r>
    </w:p>
    <w:p w14:paraId="00000076">
      <w:pPr>
        <w:widowControl w:val="0"/>
        <w:spacing w:before="244" w:line="228" w:lineRule="auto"/>
        <w:ind w:left="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4496435" cy="3164840"/>
            <wp:effectExtent l="0" t="0" r="18415" b="16510"/>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9"/>
                    <a:srcRect/>
                    <a:stretch>
                      <a:fillRect/>
                    </a:stretch>
                  </pic:blipFill>
                  <pic:spPr>
                    <a:xfrm>
                      <a:off x="0" y="0"/>
                      <a:ext cx="4496435" cy="3164840"/>
                    </a:xfrm>
                    <a:prstGeom prst="rect">
                      <a:avLst/>
                    </a:prstGeom>
                  </pic:spPr>
                </pic:pic>
              </a:graphicData>
            </a:graphic>
          </wp:inline>
        </w:drawing>
      </w:r>
    </w:p>
    <w:p w14:paraId="3A213526">
      <w:pPr>
        <w:widowControl w:val="0"/>
        <w:spacing w:before="244" w:line="228" w:lineRule="auto"/>
        <w:ind w:left="0" w:right="1557" w:firstLine="0"/>
        <w:jc w:val="both"/>
        <w:rPr>
          <w:rFonts w:hint="default" w:ascii="Times New Roman" w:hAnsi="Times New Roman" w:cs="Times New Roman"/>
          <w:b/>
          <w:bCs/>
          <w:sz w:val="26"/>
          <w:szCs w:val="26"/>
          <w:rtl w:val="0"/>
        </w:rPr>
      </w:pPr>
    </w:p>
    <w:p w14:paraId="476EFCC0">
      <w:pPr>
        <w:widowControl w:val="0"/>
        <w:spacing w:before="244" w:line="228" w:lineRule="auto"/>
        <w:ind w:left="0" w:right="1557" w:firstLine="0"/>
        <w:jc w:val="both"/>
        <w:rPr>
          <w:rFonts w:hint="default" w:ascii="Times New Roman" w:hAnsi="Times New Roman" w:cs="Times New Roman"/>
          <w:b/>
          <w:bCs/>
          <w:sz w:val="26"/>
          <w:szCs w:val="26"/>
          <w:rtl w:val="0"/>
        </w:rPr>
      </w:pPr>
    </w:p>
    <w:p w14:paraId="163F4669">
      <w:pPr>
        <w:widowControl w:val="0"/>
        <w:spacing w:before="244" w:line="228" w:lineRule="auto"/>
        <w:ind w:left="0" w:right="1557" w:firstLine="0"/>
        <w:jc w:val="both"/>
        <w:rPr>
          <w:rFonts w:hint="default" w:ascii="Times New Roman" w:hAnsi="Times New Roman" w:cs="Times New Roman"/>
          <w:b/>
          <w:bCs/>
          <w:sz w:val="26"/>
          <w:szCs w:val="26"/>
          <w:rtl w:val="0"/>
        </w:rPr>
      </w:pPr>
    </w:p>
    <w:p w14:paraId="00000077">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1.4: Optional Gemini Setup</w:t>
      </w:r>
    </w:p>
    <w:p w14:paraId="00000078">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1. Visit Google AI Studio: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"https://makersuite.google.com/app/apikey"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https://makersuite.google.com/app/apikey</w:t>
      </w:r>
      <w:r>
        <w:rPr>
          <w:rFonts w:hint="default" w:ascii="Times New Roman" w:hAnsi="Times New Roman" w:cs="Times New Roman"/>
          <w:color w:val="1155CC"/>
          <w:sz w:val="24"/>
          <w:szCs w:val="24"/>
          <w:u w:val="single"/>
          <w:rtl w:val="0"/>
        </w:rPr>
        <w:fldChar w:fldCharType="end"/>
      </w:r>
    </w:p>
    <w:p w14:paraId="00000079">
      <w:pPr>
        <w:widowControl w:val="0"/>
        <w:spacing w:before="244" w:line="228" w:lineRule="auto"/>
        <w:ind w:left="0" w:right="1557" w:firstLine="0"/>
        <w:jc w:val="both"/>
        <w:rPr>
          <w:rFonts w:hint="default" w:ascii="Times New Roman" w:hAnsi="Times New Roman" w:cs="Times New Roman"/>
          <w:sz w:val="24"/>
          <w:szCs w:val="24"/>
        </w:rPr>
      </w:pPr>
    </w:p>
    <w:p w14:paraId="0000007A">
      <w:pPr>
        <w:widowControl w:val="0"/>
        <w:spacing w:before="244" w:line="228" w:lineRule="auto"/>
        <w:ind w:left="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6" name="image8.png"/>
                    <pic:cNvPicPr preferRelativeResize="0"/>
                  </pic:nvPicPr>
                  <pic:blipFill>
                    <a:blip r:embed="rId10"/>
                    <a:srcRect/>
                    <a:stretch>
                      <a:fillRect/>
                    </a:stretch>
                  </pic:blipFill>
                  <pic:spPr>
                    <a:xfrm>
                      <a:off x="0" y="0"/>
                      <a:ext cx="5943600" cy="2273300"/>
                    </a:xfrm>
                    <a:prstGeom prst="rect">
                      <a:avLst/>
                    </a:prstGeom>
                  </pic:spPr>
                </pic:pic>
              </a:graphicData>
            </a:graphic>
          </wp:inline>
        </w:drawing>
      </w:r>
    </w:p>
    <w:p w14:paraId="7C586930">
      <w:pPr>
        <w:widowControl w:val="0"/>
        <w:spacing w:before="244" w:line="228" w:lineRule="auto"/>
        <w:ind w:left="0" w:right="1557" w:firstLine="0"/>
        <w:jc w:val="both"/>
        <w:rPr>
          <w:rFonts w:hint="default" w:ascii="Times New Roman" w:hAnsi="Times New Roman" w:cs="Times New Roman"/>
          <w:sz w:val="24"/>
          <w:szCs w:val="24"/>
          <w:rtl w:val="0"/>
        </w:rPr>
      </w:pPr>
    </w:p>
    <w:p w14:paraId="486B723E">
      <w:pPr>
        <w:widowControl w:val="0"/>
        <w:spacing w:before="244" w:line="228" w:lineRule="auto"/>
        <w:ind w:left="0" w:right="1557" w:firstLine="0"/>
        <w:jc w:val="both"/>
        <w:rPr>
          <w:rFonts w:hint="default" w:ascii="Times New Roman" w:hAnsi="Times New Roman" w:cs="Times New Roman"/>
          <w:sz w:val="24"/>
          <w:szCs w:val="24"/>
          <w:rtl w:val="0"/>
        </w:rPr>
      </w:pPr>
    </w:p>
    <w:p w14:paraId="0000007B">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2. Sign in with Google account</w:t>
      </w:r>
    </w:p>
    <w:p w14:paraId="0000007C">
      <w:pPr>
        <w:widowControl w:val="0"/>
        <w:spacing w:before="244" w:line="228" w:lineRule="auto"/>
        <w:ind w:left="0" w:right="1557" w:firstLine="0"/>
        <w:jc w:val="both"/>
        <w:rPr>
          <w:rFonts w:hint="default" w:ascii="Times New Roman" w:hAnsi="Times New Roman" w:cs="Times New Roman"/>
          <w:sz w:val="24"/>
          <w:szCs w:val="24"/>
        </w:rPr>
      </w:pPr>
    </w:p>
    <w:p w14:paraId="0000007D">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3. Click 'Create API Key' and copy the generated key</w:t>
      </w:r>
    </w:p>
    <w:p w14:paraId="0000007E">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4. Add key to .env file: GEMINI_API_KEY=your_key_here</w:t>
      </w:r>
    </w:p>
    <w:p w14:paraId="0000007F">
      <w:pPr>
        <w:widowControl w:val="0"/>
        <w:spacing w:before="244" w:line="228" w:lineRule="auto"/>
        <w:ind w:left="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5" name="image1.png"/>
                    <pic:cNvPicPr preferRelativeResize="0"/>
                  </pic:nvPicPr>
                  <pic:blipFill>
                    <a:blip r:embed="rId11"/>
                    <a:srcRect/>
                    <a:stretch>
                      <a:fillRect/>
                    </a:stretch>
                  </pic:blipFill>
                  <pic:spPr>
                    <a:xfrm>
                      <a:off x="0" y="0"/>
                      <a:ext cx="5943600" cy="990600"/>
                    </a:xfrm>
                    <a:prstGeom prst="rect">
                      <a:avLst/>
                    </a:prstGeom>
                  </pic:spPr>
                </pic:pic>
              </a:graphicData>
            </a:graphic>
          </wp:inline>
        </w:drawing>
      </w:r>
    </w:p>
    <w:p w14:paraId="00000080">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5. Set AI_MODEL=gemini in .env to enable enhanced mode</w:t>
      </w:r>
    </w:p>
    <w:p w14:paraId="00000081">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6. Install google-generativeai package (included in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"https://pip.pypa.io/en/stable/reference/requirements-file-format/" \h </w:instrText>
      </w:r>
      <w:r>
        <w:rPr>
          <w:rFonts w:hint="default" w:ascii="Times New Roman" w:hAnsi="Times New Roman" w:cs="Times New Roman"/>
          <w:sz w:val="24"/>
          <w:szCs w:val="24"/>
        </w:rPr>
        <w:fldChar w:fldCharType="separate"/>
      </w:r>
      <w:r>
        <w:rPr>
          <w:rFonts w:hint="default" w:ascii="Times New Roman" w:hAnsi="Times New Roman" w:cs="Times New Roman"/>
          <w:color w:val="1155CC"/>
          <w:sz w:val="24"/>
          <w:szCs w:val="24"/>
          <w:u w:val="single"/>
          <w:rtl w:val="0"/>
        </w:rPr>
        <w:t>requirements.txt)</w:t>
      </w:r>
      <w:r>
        <w:rPr>
          <w:rFonts w:hint="default" w:ascii="Times New Roman" w:hAnsi="Times New Roman" w:cs="Times New Roman"/>
          <w:color w:val="1155CC"/>
          <w:sz w:val="24"/>
          <w:szCs w:val="24"/>
          <w:u w:val="single"/>
          <w:rtl w:val="0"/>
        </w:rPr>
        <w:fldChar w:fldCharType="end"/>
      </w:r>
    </w:p>
    <w:p w14:paraId="00000082">
      <w:pPr>
        <w:widowControl w:val="0"/>
        <w:spacing w:before="244" w:line="228" w:lineRule="auto"/>
        <w:ind w:left="0" w:right="1557" w:firstLine="0"/>
        <w:jc w:val="both"/>
        <w:rPr>
          <w:rFonts w:hint="default" w:ascii="Times New Roman" w:hAnsi="Times New Roman" w:cs="Times New Roman"/>
        </w:rPr>
      </w:pPr>
    </w:p>
    <w:p w14:paraId="1B30A3A5">
      <w:pPr>
        <w:widowControl w:val="0"/>
        <w:spacing w:before="244" w:line="228" w:lineRule="auto"/>
        <w:ind w:left="0" w:right="1557" w:firstLine="0"/>
        <w:jc w:val="both"/>
        <w:rPr>
          <w:rFonts w:hint="default" w:ascii="Times New Roman" w:hAnsi="Times New Roman" w:cs="Times New Roman"/>
          <w:b/>
          <w:bCs/>
          <w:sz w:val="30"/>
          <w:szCs w:val="30"/>
          <w:rtl w:val="0"/>
        </w:rPr>
      </w:pPr>
    </w:p>
    <w:p w14:paraId="00000083">
      <w:pPr>
        <w:widowControl w:val="0"/>
        <w:spacing w:before="244" w:line="228" w:lineRule="auto"/>
        <w:ind w:left="0" w:right="1557" w:firstLine="0"/>
        <w:jc w:val="both"/>
        <w:rPr>
          <w:rFonts w:hint="default" w:ascii="Times New Roman" w:hAnsi="Times New Roman" w:cs="Times New Roman"/>
          <w:b/>
          <w:bCs/>
          <w:sz w:val="30"/>
          <w:szCs w:val="30"/>
        </w:rPr>
      </w:pPr>
      <w:r>
        <w:rPr>
          <w:rFonts w:hint="default" w:ascii="Times New Roman" w:hAnsi="Times New Roman" w:cs="Times New Roman"/>
          <w:b/>
          <w:bCs/>
          <w:sz w:val="30"/>
          <w:szCs w:val="30"/>
          <w:rtl w:val="0"/>
        </w:rPr>
        <w:t>MILESTONE 2: Core Services Development</w:t>
      </w:r>
    </w:p>
    <w:p w14:paraId="00000084">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This milestone focuses on building the core AI-powered services that form the backbone of Social Mood Matcher. Each service is designed as an independent, testable module with clear Responsibilities.</w:t>
      </w:r>
    </w:p>
    <w:p w14:paraId="00000085">
      <w:pPr>
        <w:widowControl w:val="0"/>
        <w:spacing w:before="244" w:line="228" w:lineRule="auto"/>
        <w:ind w:left="0" w:right="1557" w:firstLine="0"/>
        <w:jc w:val="both"/>
        <w:rPr>
          <w:rFonts w:hint="default" w:ascii="Times New Roman" w:hAnsi="Times New Roman" w:cs="Times New Roman"/>
        </w:rPr>
      </w:pPr>
    </w:p>
    <w:p w14:paraId="00000086">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2.1: Image Sentiment Detector Service</w:t>
      </w:r>
    </w:p>
    <w:p w14:paraId="00000087">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 the image_sentiment.py service that uses BLIP for image captioning and DistilBERT</w:t>
      </w:r>
    </w:p>
    <w:p w14:paraId="00000088">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for sentiment analysis. This service is the first step in the content generation pipeline.</w:t>
      </w:r>
    </w:p>
    <w:p w14:paraId="00000089">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Key Features:</w:t>
      </w:r>
    </w:p>
    <w:p w14:paraId="0000008A">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Load and cache BLIP image captioning model</w:t>
      </w:r>
    </w:p>
    <w:p w14:paraId="0000008B">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Load and cache DistilBERT sentiment analysis model</w:t>
      </w:r>
    </w:p>
    <w:p w14:paraId="0000008C">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Process images to extract visual descriptions</w:t>
      </w:r>
    </w:p>
    <w:p w14:paraId="0000008D">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Analyze sentiment from image captions and visual cues</w:t>
      </w:r>
    </w:p>
    <w:p w14:paraId="0000008E">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Classify into 10 mood categories (happy, cozy, aesthetic, calm, etc.)</w:t>
      </w:r>
    </w:p>
    <w:p w14:paraId="0000008F">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Detect image categories (food, travel, nature, lifestyle)</w:t>
      </w:r>
    </w:p>
    <w:p w14:paraId="00000090">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Return confidence scores for all detected sentiments</w:t>
      </w:r>
    </w:p>
    <w:p w14:paraId="00000091">
      <w:pPr>
        <w:widowControl w:val="0"/>
        <w:spacing w:before="244" w:line="228" w:lineRule="auto"/>
        <w:ind w:left="0" w:right="1557" w:firstLine="0"/>
        <w:jc w:val="both"/>
        <w:rPr>
          <w:rFonts w:hint="default" w:ascii="Times New Roman" w:hAnsi="Times New Roman" w:cs="Times New Roman"/>
        </w:rPr>
      </w:pPr>
    </w:p>
    <w:p w14:paraId="00000092">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2.2: Caption Generator Service</w:t>
      </w:r>
    </w:p>
    <w:p w14:paraId="00000093">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Develop the caption_generator.py service that creates engaging captions based on sentiment, style preferences, and image context.</w:t>
      </w:r>
    </w:p>
    <w:p w14:paraId="00000094">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Supported Styles:</w:t>
      </w:r>
    </w:p>
    <w:p w14:paraId="00000095">
      <w:pPr>
        <w:widowControl w:val="0"/>
        <w:spacing w:before="9" w:line="240" w:lineRule="auto"/>
        <w:jc w:val="both"/>
        <w:rPr>
          <w:rFonts w:hint="default" w:ascii="Times New Roman" w:hAnsi="Times New Roman" w:cs="Times New Roman"/>
          <w:b/>
          <w:bCs/>
          <w:sz w:val="10"/>
          <w:szCs w:val="10"/>
        </w:rPr>
      </w:pPr>
    </w:p>
    <w:tbl>
      <w:tblPr>
        <w:tblStyle w:val="14"/>
        <w:tblW w:w="8055" w:type="dxa"/>
        <w:tblInd w:w="595"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0" w:type="dxa"/>
          <w:bottom w:w="0" w:type="dxa"/>
          <w:right w:w="0" w:type="dxa"/>
        </w:tblCellMar>
      </w:tblPr>
      <w:tblGrid>
        <w:gridCol w:w="2295"/>
        <w:gridCol w:w="3600"/>
        <w:gridCol w:w="2160"/>
      </w:tblGrid>
      <w:tr w14:paraId="588FD67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tcPr>
            <w:shd w:val="clear" w:color="auto" w:fill="667EE9"/>
          </w:tcPr>
          <w:p w14:paraId="00000096">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Style</w:t>
            </w:r>
          </w:p>
        </w:tc>
        <w:tc>
          <w:tcPr>
            <w:shd w:val="clear" w:color="auto" w:fill="667EE9"/>
          </w:tcPr>
          <w:p w14:paraId="00000097">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Characteristics</w:t>
            </w:r>
          </w:p>
        </w:tc>
        <w:tc>
          <w:tcPr>
            <w:shd w:val="clear" w:color="auto" w:fill="667EE9"/>
          </w:tcPr>
          <w:p w14:paraId="00000098">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Emoji Usage</w:t>
            </w:r>
          </w:p>
        </w:tc>
      </w:tr>
      <w:tr w14:paraId="3B244A13">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99">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Casual</w:t>
            </w:r>
          </w:p>
        </w:tc>
        <w:tc>
          <w:p w14:paraId="0000009A">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Friendly, relaxed tone</w:t>
            </w:r>
          </w:p>
        </w:tc>
        <w:tc>
          <w:p w14:paraId="0000009B">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Moderate (2-3)</w:t>
            </w:r>
          </w:p>
        </w:tc>
      </w:tr>
      <w:tr w14:paraId="0EB3805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9C">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Aesthetic</w:t>
            </w:r>
          </w:p>
        </w:tc>
        <w:tc>
          <w:p w14:paraId="0000009D">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Poetic, artistic language</w:t>
            </w:r>
          </w:p>
        </w:tc>
        <w:tc>
          <w:p w14:paraId="0000009E">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Minimal (0-1)</w:t>
            </w:r>
          </w:p>
        </w:tc>
      </w:tr>
      <w:tr w14:paraId="21599DF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9F">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Professional</w:t>
            </w:r>
          </w:p>
        </w:tc>
        <w:tc>
          <w:p w14:paraId="000000A0">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Polished, informative</w:t>
            </w:r>
          </w:p>
        </w:tc>
        <w:tc>
          <w:p w14:paraId="000000A1">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None</w:t>
            </w:r>
          </w:p>
        </w:tc>
      </w:tr>
      <w:tr w14:paraId="362D558A">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A2">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Playful</w:t>
            </w:r>
          </w:p>
        </w:tc>
        <w:tc>
          <w:p w14:paraId="000000A3">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Fun, energetic tone</w:t>
            </w:r>
          </w:p>
        </w:tc>
        <w:tc>
          <w:p w14:paraId="000000A4">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High (3-5)</w:t>
            </w:r>
          </w:p>
        </w:tc>
      </w:tr>
    </w:tbl>
    <w:p w14:paraId="000000A5">
      <w:pPr>
        <w:widowControl w:val="0"/>
        <w:spacing w:before="242" w:line="240" w:lineRule="auto"/>
        <w:jc w:val="both"/>
        <w:rPr>
          <w:rFonts w:hint="default" w:ascii="Times New Roman" w:hAnsi="Times New Roman" w:cs="Times New Roman"/>
        </w:rPr>
      </w:pPr>
    </w:p>
    <w:p w14:paraId="000000A6">
      <w:pPr>
        <w:widowControl w:val="0"/>
        <w:spacing w:before="244" w:line="228" w:lineRule="auto"/>
        <w:ind w:left="0" w:right="1557" w:firstLine="0"/>
        <w:jc w:val="both"/>
        <w:rPr>
          <w:rFonts w:hint="default" w:ascii="Times New Roman" w:hAnsi="Times New Roman" w:cs="Times New Roman"/>
        </w:rPr>
      </w:pPr>
    </w:p>
    <w:p w14:paraId="000000A7">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2.3: Hashtag Engine Service</w:t>
      </w:r>
    </w:p>
    <w:p w14:paraId="000000A8">
      <w:pPr>
        <w:widowControl w:val="0"/>
        <w:spacing w:before="244" w:line="228" w:lineRule="auto"/>
        <w:ind w:left="0" w:right="1557" w:firstLine="0"/>
        <w:jc w:val="both"/>
        <w:rPr>
          <w:rFonts w:hint="default" w:ascii="Times New Roman" w:hAnsi="Times New Roman" w:cs="Times New Roman"/>
        </w:rPr>
      </w:pPr>
    </w:p>
    <w:p w14:paraId="000000A9">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Build the hashtag_engine.py service that provides curated, trending hashtags organized bycategory and sentiment. Includes 2024's most popular hashtags for maximum engagement.</w:t>
      </w:r>
    </w:p>
    <w:p w14:paraId="000000AA">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Hashtag Categories:</w:t>
      </w:r>
    </w:p>
    <w:p w14:paraId="000000AB">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Food: #FoodPhotography, #Foodie, #InstaFood, #FoodLover, #Delicious</w:t>
      </w:r>
    </w:p>
    <w:p w14:paraId="000000AC">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•Travel: #TravelPhotography, #Wanderlust, #TravelGram, #Explore, #Adventure</w:t>
      </w:r>
    </w:p>
    <w:p w14:paraId="000000AD">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•Nature: #NaturePhotography,#NatureLover, #Landscape, #Scenic, #OutdoorLife</w:t>
      </w:r>
    </w:p>
    <w:p w14:paraId="000000AE">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Lifestyle: #LifestylePhotography, #DailyLife, #Moments, #Inspiration, #Aesthetic</w:t>
      </w:r>
    </w:p>
    <w:p w14:paraId="000000AF">
      <w:pPr>
        <w:widowControl w:val="0"/>
        <w:spacing w:before="244" w:line="228" w:lineRule="auto"/>
        <w:ind w:left="0" w:right="1557" w:firstLine="0"/>
        <w:jc w:val="both"/>
        <w:rPr>
          <w:rFonts w:hint="default" w:ascii="Times New Roman" w:hAnsi="Times New Roman" w:cs="Times New Roman"/>
        </w:rPr>
      </w:pPr>
    </w:p>
    <w:p w14:paraId="000000B0">
      <w:pPr>
        <w:widowControl w:val="0"/>
        <w:spacing w:before="244" w:line="228" w:lineRule="auto"/>
        <w:ind w:left="0" w:right="1557"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2.4: Character Limiter Service</w:t>
      </w:r>
    </w:p>
    <w:p w14:paraId="000000B1">
      <w:pPr>
        <w:widowControl w:val="0"/>
        <w:spacing w:before="244" w:line="228" w:lineRule="auto"/>
        <w:ind w:left="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the character_limiter.py service that ensures all generated content fits within platform-specific character limits while maintaining message integrity</w:t>
      </w:r>
    </w:p>
    <w:p w14:paraId="000000B2">
      <w:pPr>
        <w:widowControl w:val="0"/>
        <w:spacing w:before="39" w:line="240" w:lineRule="auto"/>
        <w:jc w:val="both"/>
        <w:rPr>
          <w:rFonts w:hint="default" w:ascii="Times New Roman" w:hAnsi="Times New Roman" w:cs="Times New Roman"/>
          <w:sz w:val="20"/>
          <w:szCs w:val="20"/>
        </w:rPr>
      </w:pPr>
    </w:p>
    <w:tbl>
      <w:tblPr>
        <w:tblStyle w:val="15"/>
        <w:tblW w:w="7980" w:type="dxa"/>
        <w:tblInd w:w="67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0" w:type="dxa"/>
          <w:bottom w:w="0" w:type="dxa"/>
          <w:right w:w="0" w:type="dxa"/>
        </w:tblCellMar>
      </w:tblPr>
      <w:tblGrid>
        <w:gridCol w:w="2220"/>
        <w:gridCol w:w="2160"/>
        <w:gridCol w:w="3600"/>
      </w:tblGrid>
      <w:tr w14:paraId="0427CB7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tcPr>
            <w:shd w:val="clear" w:color="auto" w:fill="667EE9"/>
          </w:tcPr>
          <w:p w14:paraId="000000B3">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Platform</w:t>
            </w:r>
          </w:p>
        </w:tc>
        <w:tc>
          <w:tcPr>
            <w:shd w:val="clear" w:color="auto" w:fill="667EE9"/>
          </w:tcPr>
          <w:p w14:paraId="000000B4">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Character Limit</w:t>
            </w:r>
          </w:p>
        </w:tc>
        <w:tc>
          <w:tcPr>
            <w:shd w:val="clear" w:color="auto" w:fill="667EE9"/>
          </w:tcPr>
          <w:p w14:paraId="000000B5">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Truncation Strategy</w:t>
            </w:r>
          </w:p>
        </w:tc>
      </w:tr>
      <w:tr w14:paraId="773DA73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B6">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Twitter/X</w:t>
            </w:r>
          </w:p>
        </w:tc>
        <w:tc>
          <w:p w14:paraId="000000B7">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280</w:t>
            </w:r>
          </w:p>
        </w:tc>
        <w:tc>
          <w:p w14:paraId="000000B8">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Prioritize caption, truncate hashtags</w:t>
            </w:r>
          </w:p>
        </w:tc>
      </w:tr>
      <w:tr w14:paraId="4E05C205">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B9">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Instagram</w:t>
            </w:r>
          </w:p>
        </w:tc>
        <w:tc>
          <w:p w14:paraId="000000BA">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2,200</w:t>
            </w:r>
          </w:p>
        </w:tc>
        <w:tc>
          <w:p w14:paraId="000000BB">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Rarely needed, full content usually fits</w:t>
            </w:r>
          </w:p>
        </w:tc>
      </w:tr>
      <w:tr w14:paraId="6CDEE2D5">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0BC">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Facebook</w:t>
            </w:r>
          </w:p>
        </w:tc>
        <w:tc>
          <w:p w14:paraId="000000BD">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63,206</w:t>
            </w:r>
          </w:p>
        </w:tc>
        <w:tc>
          <w:p w14:paraId="000000BE">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Almost never needed</w:t>
            </w:r>
          </w:p>
        </w:tc>
      </w:tr>
    </w:tbl>
    <w:p w14:paraId="000000BF">
      <w:pPr>
        <w:widowControl w:val="0"/>
        <w:spacing w:before="242" w:line="240" w:lineRule="auto"/>
        <w:jc w:val="both"/>
        <w:rPr>
          <w:rFonts w:hint="default" w:ascii="Times New Roman" w:hAnsi="Times New Roman" w:cs="Times New Roman"/>
        </w:rPr>
      </w:pPr>
    </w:p>
    <w:p w14:paraId="000000C2">
      <w:pPr>
        <w:widowControl w:val="0"/>
        <w:spacing w:before="244" w:line="228" w:lineRule="auto"/>
        <w:ind w:left="0" w:right="1557" w:firstLine="0"/>
        <w:jc w:val="both"/>
        <w:rPr>
          <w:rFonts w:hint="default" w:ascii="Times New Roman" w:hAnsi="Times New Roman" w:cs="Times New Roman"/>
        </w:rPr>
      </w:pPr>
    </w:p>
    <w:p w14:paraId="000000C3">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4" w:name="_heading=h.au8w3lq6xx2a" w:colFirst="0" w:colLast="0"/>
      <w:bookmarkEnd w:id="4"/>
      <w:r>
        <w:rPr>
          <w:rFonts w:hint="default" w:ascii="Times New Roman" w:hAnsi="Times New Roman" w:cs="Times New Roman"/>
          <w:b/>
          <w:bCs/>
          <w:sz w:val="26"/>
          <w:szCs w:val="26"/>
          <w:rtl w:val="0"/>
        </w:rPr>
        <w:t>Activity 2.5: Optional Gemini Service Integration</w:t>
      </w:r>
    </w:p>
    <w:p w14:paraId="000000C4">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 the gemini_service.py for users who want enhanced AI capabilities. This service provides superior caption quality, multiple variants, and visual intelligence features.</w:t>
      </w:r>
    </w:p>
    <w:p w14:paraId="000000C5">
      <w:pPr>
        <w:widowControl w:val="0"/>
        <w:spacing w:before="40" w:line="240" w:lineRule="auto"/>
        <w:jc w:val="both"/>
        <w:rPr>
          <w:rFonts w:hint="default" w:ascii="Times New Roman" w:hAnsi="Times New Roman" w:cs="Times New Roman"/>
          <w:sz w:val="24"/>
          <w:szCs w:val="24"/>
        </w:rPr>
      </w:pPr>
    </w:p>
    <w:p w14:paraId="000000C6">
      <w:pPr>
        <w:widowControl w:val="0"/>
        <w:numPr>
          <w:ilvl w:val="1"/>
          <w:numId w:val="2"/>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Enhanced sentiment detection with higher accuracy</w:t>
      </w:r>
    </w:p>
    <w:p w14:paraId="000000C7">
      <w:pPr>
        <w:widowControl w:val="0"/>
        <w:numPr>
          <w:ilvl w:val="1"/>
          <w:numId w:val="2"/>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Multiple caption variants (aesthetic, punchy, descriptive)</w:t>
      </w:r>
    </w:p>
    <w:p w14:paraId="000000C8">
      <w:pPr>
        <w:widowControl w:val="0"/>
        <w:numPr>
          <w:ilvl w:val="1"/>
          <w:numId w:val="2"/>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Visual intelligence: dominant colors, detected objects</w:t>
      </w:r>
    </w:p>
    <w:p w14:paraId="000000C9">
      <w:pPr>
        <w:widowControl w:val="0"/>
        <w:numPr>
          <w:ilvl w:val="1"/>
          <w:numId w:val="2"/>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Composition tips for better photography</w:t>
      </w:r>
    </w:p>
    <w:p w14:paraId="000000CA">
      <w:pPr>
        <w:widowControl w:val="0"/>
        <w:numPr>
          <w:ilvl w:val="1"/>
          <w:numId w:val="2"/>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More creative and contextually relevant captions</w:t>
      </w:r>
    </w:p>
    <w:p w14:paraId="000000CB">
      <w:pPr>
        <w:widowControl w:val="0"/>
        <w:spacing w:before="244" w:line="228" w:lineRule="auto"/>
        <w:ind w:left="0" w:right="1557" w:firstLine="0"/>
        <w:jc w:val="both"/>
        <w:rPr>
          <w:rFonts w:hint="default" w:ascii="Times New Roman" w:hAnsi="Times New Roman" w:cs="Times New Roman"/>
        </w:rPr>
      </w:pPr>
    </w:p>
    <w:p w14:paraId="000000CC">
      <w:pPr>
        <w:pStyle w:val="2"/>
        <w:keepNext w:val="0"/>
        <w:keepLines w:val="0"/>
        <w:widowControl w:val="0"/>
        <w:spacing w:before="62" w:after="0" w:line="240" w:lineRule="auto"/>
        <w:ind w:left="120" w:firstLine="0"/>
        <w:jc w:val="both"/>
        <w:rPr>
          <w:rFonts w:hint="default" w:ascii="Times New Roman" w:hAnsi="Times New Roman" w:cs="Times New Roman"/>
          <w:b/>
          <w:bCs/>
          <w:sz w:val="30"/>
          <w:szCs w:val="30"/>
        </w:rPr>
      </w:pPr>
      <w:bookmarkStart w:id="5" w:name="_heading=h.axsrgh8x282i" w:colFirst="0" w:colLast="0"/>
      <w:bookmarkEnd w:id="5"/>
      <w:r>
        <w:rPr>
          <w:rFonts w:hint="default" w:ascii="Times New Roman" w:hAnsi="Times New Roman" w:cs="Times New Roman"/>
          <w:b/>
          <w:bCs/>
          <w:sz w:val="30"/>
          <w:szCs w:val="30"/>
          <w:rtl w:val="0"/>
        </w:rPr>
        <w:t>MILESTONE 3: Backend Implementation</w:t>
      </w:r>
    </w:p>
    <w:p w14:paraId="000000CD">
      <w:pPr>
        <w:widowControl w:val="0"/>
        <w:spacing w:before="412"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This milestone integrates all services into a cohesive backend architecture within the Streamlit application. Focus on proper session state management, error handling, and efficient caching.</w:t>
      </w:r>
    </w:p>
    <w:p w14:paraId="000000CE">
      <w:pPr>
        <w:widowControl w:val="0"/>
        <w:spacing w:before="412" w:line="228" w:lineRule="auto"/>
        <w:ind w:left="120" w:right="1557"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2"/>
                    <a:srcRect/>
                    <a:stretch>
                      <a:fillRect/>
                    </a:stretch>
                  </pic:blipFill>
                  <pic:spPr>
                    <a:xfrm>
                      <a:off x="0" y="0"/>
                      <a:ext cx="5943600" cy="4432300"/>
                    </a:xfrm>
                    <a:prstGeom prst="rect">
                      <a:avLst/>
                    </a:prstGeom>
                  </pic:spPr>
                </pic:pic>
              </a:graphicData>
            </a:graphic>
          </wp:inline>
        </w:drawing>
      </w:r>
    </w:p>
    <w:p w14:paraId="000000CF">
      <w:pPr>
        <w:widowControl w:val="0"/>
        <w:spacing w:before="412" w:line="228" w:lineRule="auto"/>
        <w:ind w:left="120" w:right="1557" w:firstLine="0"/>
        <w:jc w:val="both"/>
        <w:rPr>
          <w:rFonts w:hint="default" w:ascii="Times New Roman" w:hAnsi="Times New Roman" w:cs="Times New Roman"/>
        </w:rPr>
      </w:pPr>
    </w:p>
    <w:p w14:paraId="7F44FA4B">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bookmarkStart w:id="6" w:name="_heading=h.9cq4nzilim3d" w:colFirst="0" w:colLast="0"/>
      <w:bookmarkEnd w:id="6"/>
    </w:p>
    <w:p w14:paraId="77317E7D">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51D744A2">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5AFBFF67">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14E8DAB6">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39C0CBB6">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4BA72464">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4961FAF2">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0855AECD">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4E00B78F">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000000D0">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3.1: Session State Management</w:t>
      </w:r>
    </w:p>
    <w:p w14:paraId="000000D2">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proper Streamlit session state initialization to maintain user selections, generated content, and application state across reruns.</w:t>
      </w:r>
    </w:p>
    <w:p w14:paraId="000000D3">
      <w:pPr>
        <w:widowControl w:val="0"/>
        <w:numPr>
          <w:ilvl w:val="1"/>
          <w:numId w:val="3"/>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generated_caption</w:t>
      </w:r>
      <w:r>
        <w:rPr>
          <w:rFonts w:hint="default" w:ascii="Times New Roman" w:hAnsi="Times New Roman" w:cs="Times New Roman"/>
          <w:sz w:val="24"/>
          <w:szCs w:val="24"/>
          <w:rtl w:val="0"/>
        </w:rPr>
        <w:t>: Current generated caption</w:t>
      </w:r>
    </w:p>
    <w:p w14:paraId="000000D4">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generated_hashtags</w:t>
      </w:r>
      <w:r>
        <w:rPr>
          <w:rFonts w:hint="default" w:ascii="Times New Roman" w:hAnsi="Times New Roman" w:cs="Times New Roman"/>
          <w:sz w:val="24"/>
          <w:szCs w:val="24"/>
          <w:rtl w:val="0"/>
        </w:rPr>
        <w:t>: Current hashtag list</w:t>
      </w:r>
    </w:p>
    <w:p w14:paraId="000000D5">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sentiment_result</w:t>
      </w:r>
      <w:r>
        <w:rPr>
          <w:rFonts w:hint="default" w:ascii="Times New Roman" w:hAnsi="Times New Roman" w:cs="Times New Roman"/>
          <w:sz w:val="24"/>
          <w:szCs w:val="24"/>
          <w:rtl w:val="0"/>
        </w:rPr>
        <w:t>: Detected sentiment and metadata</w:t>
      </w:r>
    </w:p>
    <w:p w14:paraId="000000D6">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caption_variants</w:t>
      </w:r>
      <w:r>
        <w:rPr>
          <w:rFonts w:hint="default" w:ascii="Times New Roman" w:hAnsi="Times New Roman" w:cs="Times New Roman"/>
          <w:sz w:val="24"/>
          <w:szCs w:val="24"/>
          <w:rtl w:val="0"/>
        </w:rPr>
        <w:t>: Multiple caption options (Gemini mode)</w:t>
      </w:r>
    </w:p>
    <w:p w14:paraId="000000D7">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visual_analysis</w:t>
      </w:r>
      <w:r>
        <w:rPr>
          <w:rFonts w:hint="default" w:ascii="Times New Roman" w:hAnsi="Times New Roman" w:cs="Times New Roman"/>
          <w:sz w:val="24"/>
          <w:szCs w:val="24"/>
          <w:rtl w:val="0"/>
        </w:rPr>
        <w:t>: Visual intelligence data (Gemini mode)</w:t>
      </w:r>
    </w:p>
    <w:p w14:paraId="000000D8">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history</w:t>
      </w:r>
      <w:r>
        <w:rPr>
          <w:rFonts w:hint="default" w:ascii="Times New Roman" w:hAnsi="Times New Roman" w:cs="Times New Roman"/>
          <w:sz w:val="24"/>
          <w:szCs w:val="24"/>
          <w:rtl w:val="0"/>
        </w:rPr>
        <w:t>: List of previous generations</w:t>
      </w:r>
    </w:p>
    <w:p w14:paraId="000000D9">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use_gemini</w:t>
      </w:r>
      <w:r>
        <w:rPr>
          <w:rFonts w:hint="default" w:ascii="Times New Roman" w:hAnsi="Times New Roman" w:cs="Times New Roman"/>
          <w:sz w:val="24"/>
          <w:szCs w:val="24"/>
          <w:rtl w:val="0"/>
        </w:rPr>
        <w:t>: Toggle for Gemini vs local models</w:t>
      </w:r>
    </w:p>
    <w:p w14:paraId="000000DA">
      <w:pPr>
        <w:widowControl w:val="0"/>
        <w:numPr>
          <w:ilvl w:val="1"/>
          <w:numId w:val="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gemini_analyzer</w:t>
      </w:r>
      <w:r>
        <w:rPr>
          <w:rFonts w:hint="default" w:ascii="Times New Roman" w:hAnsi="Times New Roman" w:cs="Times New Roman"/>
          <w:sz w:val="24"/>
          <w:szCs w:val="24"/>
          <w:rtl w:val="0"/>
        </w:rPr>
        <w:t>: Cached Gemini service instance</w:t>
      </w:r>
    </w:p>
    <w:p w14:paraId="000000DB">
      <w:pPr>
        <w:widowControl w:val="0"/>
        <w:tabs>
          <w:tab w:val="left" w:pos="258"/>
        </w:tabs>
        <w:spacing w:before="227" w:line="240" w:lineRule="auto"/>
        <w:ind w:left="364" w:firstLine="0"/>
        <w:jc w:val="both"/>
        <w:rPr>
          <w:rFonts w:hint="default" w:ascii="Times New Roman" w:hAnsi="Times New Roman" w:cs="Times New Roman"/>
        </w:rPr>
      </w:pPr>
    </w:p>
    <w:p w14:paraId="000000DC">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7" w:name="_heading=h.3ab49dy31dkm" w:colFirst="0" w:colLast="0"/>
      <w:bookmarkEnd w:id="7"/>
      <w:r>
        <w:rPr>
          <w:rFonts w:hint="default" w:ascii="Times New Roman" w:hAnsi="Times New Roman" w:cs="Times New Roman"/>
          <w:b/>
          <w:bCs/>
          <w:sz w:val="26"/>
          <w:szCs w:val="26"/>
          <w:rtl w:val="0"/>
        </w:rPr>
        <w:t>Activity 3.2: Service Initialization and Caching</w:t>
      </w:r>
    </w:p>
    <w:p w14:paraId="000000DD">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Use Streamlit's @st.cache_resource decorator to load AI models once and reuse across sessions. This significantly improves performance by avoiding repeated model loading.</w:t>
      </w:r>
    </w:p>
    <w:p w14:paraId="000000DE">
      <w:pPr>
        <w:widowControl w:val="0"/>
        <w:spacing w:before="40" w:line="240" w:lineRule="auto"/>
        <w:jc w:val="both"/>
        <w:rPr>
          <w:rFonts w:hint="default" w:ascii="Times New Roman" w:hAnsi="Times New Roman" w:cs="Times New Roman"/>
          <w:sz w:val="24"/>
          <w:szCs w:val="24"/>
        </w:rPr>
      </w:pPr>
    </w:p>
    <w:p w14:paraId="000000DF">
      <w:pPr>
        <w:widowControl w:val="0"/>
        <w:numPr>
          <w:ilvl w:val="1"/>
          <w:numId w:val="4"/>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ImageSentimentDetector: BLIP and DistilBERT models (~2GB)</w:t>
      </w:r>
    </w:p>
    <w:p w14:paraId="000000E0">
      <w:pPr>
        <w:widowControl w:val="0"/>
        <w:numPr>
          <w:ilvl w:val="1"/>
          <w:numId w:val="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CaptionGenerator: Template-based generation system</w:t>
      </w:r>
    </w:p>
    <w:p w14:paraId="000000E1">
      <w:pPr>
        <w:widowControl w:val="0"/>
        <w:numPr>
          <w:ilvl w:val="1"/>
          <w:numId w:val="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HashtagEngine: Curated hashtag database</w:t>
      </w:r>
    </w:p>
    <w:p w14:paraId="000000E2">
      <w:pPr>
        <w:widowControl w:val="0"/>
        <w:numPr>
          <w:ilvl w:val="1"/>
          <w:numId w:val="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CharacterLimiter: Platform rules and truncation logic</w:t>
      </w:r>
    </w:p>
    <w:p w14:paraId="7CCA0C66">
      <w:pPr>
        <w:widowControl w:val="0"/>
        <w:numPr>
          <w:ilvl w:val="1"/>
          <w:numId w:val="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GeminiAnalyzer (Optional): Gemini API client</w:t>
      </w:r>
    </w:p>
    <w:p w14:paraId="53024179">
      <w:pPr>
        <w:widowControl w:val="0"/>
        <w:numPr>
          <w:ilvl w:val="0"/>
          <w:numId w:val="0"/>
        </w:numPr>
        <w:tabs>
          <w:tab w:val="left" w:pos="258"/>
        </w:tabs>
        <w:spacing w:before="227" w:line="240" w:lineRule="auto"/>
        <w:ind w:left="120" w:leftChars="0"/>
        <w:jc w:val="both"/>
        <w:rPr>
          <w:rFonts w:hint="default" w:ascii="Times New Roman" w:hAnsi="Times New Roman" w:cs="Times New Roman"/>
          <w:sz w:val="24"/>
          <w:szCs w:val="24"/>
        </w:rPr>
      </w:pPr>
    </w:p>
    <w:p w14:paraId="000000E5">
      <w:pPr>
        <w:pStyle w:val="3"/>
        <w:keepNext w:val="0"/>
        <w:keepLines w:val="0"/>
        <w:widowControl w:val="0"/>
        <w:spacing w:before="1" w:after="0" w:line="240" w:lineRule="auto"/>
        <w:ind w:left="120" w:firstLine="0"/>
        <w:jc w:val="both"/>
        <w:rPr>
          <w:rFonts w:hint="default" w:ascii="Times New Roman" w:hAnsi="Times New Roman" w:cs="Times New Roman"/>
          <w:b/>
          <w:bCs/>
          <w:sz w:val="26"/>
          <w:szCs w:val="26"/>
        </w:rPr>
      </w:pPr>
      <w:bookmarkStart w:id="8" w:name="_heading=h.8aozibbfryfr" w:colFirst="0" w:colLast="0"/>
      <w:bookmarkEnd w:id="8"/>
      <w:r>
        <w:rPr>
          <w:rFonts w:hint="default" w:ascii="Times New Roman" w:hAnsi="Times New Roman" w:cs="Times New Roman"/>
          <w:b/>
          <w:bCs/>
          <w:sz w:val="26"/>
          <w:szCs w:val="26"/>
          <w:rtl w:val="0"/>
        </w:rPr>
        <w:t>Activity 3.3: Error Handling and Validation</w:t>
      </w:r>
    </w:p>
    <w:p w14:paraId="000000E6">
      <w:pPr>
        <w:widowControl w:val="0"/>
        <w:spacing w:before="244"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comprehensive error handling for file uploads, model inference, and API calls. Provide clear error messages and fallback mechanisms.</w:t>
      </w:r>
    </w:p>
    <w:p w14:paraId="000000E7">
      <w:pPr>
        <w:widowControl w:val="0"/>
        <w:spacing w:before="40" w:line="240" w:lineRule="auto"/>
        <w:jc w:val="both"/>
        <w:rPr>
          <w:rFonts w:hint="default" w:ascii="Times New Roman" w:hAnsi="Times New Roman" w:cs="Times New Roman"/>
          <w:sz w:val="24"/>
          <w:szCs w:val="24"/>
        </w:rPr>
      </w:pPr>
    </w:p>
    <w:p w14:paraId="000000E8">
      <w:pPr>
        <w:widowControl w:val="0"/>
        <w:tabs>
          <w:tab w:val="left" w:pos="258"/>
        </w:tabs>
        <w:spacing w:line="240"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1.Invalid file format: Show supported formats (JPG, PNG, WEBP)</w:t>
      </w:r>
    </w:p>
    <w:p w14:paraId="000000E9">
      <w:pPr>
        <w:widowControl w:val="0"/>
        <w:tabs>
          <w:tab w:val="left" w:pos="258"/>
        </w:tabs>
        <w:spacing w:line="240" w:lineRule="auto"/>
        <w:ind w:left="364" w:firstLine="0"/>
        <w:jc w:val="both"/>
        <w:rPr>
          <w:rFonts w:hint="default" w:ascii="Times New Roman" w:hAnsi="Times New Roman" w:cs="Times New Roman"/>
          <w:sz w:val="24"/>
          <w:szCs w:val="24"/>
        </w:rPr>
      </w:pPr>
    </w:p>
    <w:p w14:paraId="000000EA">
      <w:pPr>
        <w:widowControl w:val="0"/>
        <w:numPr>
          <w:ilvl w:val="0"/>
          <w:numId w:val="5"/>
        </w:numPr>
        <w:tabs>
          <w:tab w:val="left" w:pos="258"/>
        </w:tabs>
        <w:spacing w:before="73" w:line="240" w:lineRule="auto"/>
        <w:ind w:left="364" w:hanging="245"/>
        <w:jc w:val="both"/>
        <w:rPr>
          <w:rFonts w:hint="default" w:ascii="Times New Roman" w:hAnsi="Times New Roman" w:cs="Times New Roman"/>
          <w:sz w:val="24"/>
          <w:szCs w:val="24"/>
        </w:rPr>
      </w:pPr>
      <w:r>
        <w:rPr>
          <w:rFonts w:hint="default" w:ascii="Times New Roman" w:hAnsi="Times New Roman" w:cs="Times New Roman"/>
          <w:sz w:val="24"/>
          <w:szCs w:val="24"/>
          <w:rtl w:val="0"/>
        </w:rPr>
        <w:t>File size too large: Display max upload size (10MB)</w:t>
      </w:r>
    </w:p>
    <w:p w14:paraId="000000EB">
      <w:pPr>
        <w:widowControl w:val="0"/>
        <w:numPr>
          <w:ilvl w:val="0"/>
          <w:numId w:val="5"/>
        </w:numPr>
        <w:tabs>
          <w:tab w:val="left" w:pos="258"/>
        </w:tabs>
        <w:spacing w:before="227" w:line="240" w:lineRule="auto"/>
        <w:ind w:left="364" w:hanging="245"/>
        <w:jc w:val="both"/>
        <w:rPr>
          <w:rFonts w:hint="default" w:ascii="Times New Roman" w:hAnsi="Times New Roman" w:cs="Times New Roman"/>
          <w:sz w:val="24"/>
          <w:szCs w:val="24"/>
        </w:rPr>
      </w:pPr>
      <w:r>
        <w:rPr>
          <w:rFonts w:hint="default" w:ascii="Times New Roman" w:hAnsi="Times New Roman" w:cs="Times New Roman"/>
          <w:sz w:val="24"/>
          <w:szCs w:val="24"/>
          <w:rtl w:val="0"/>
        </w:rPr>
        <w:t>Model loading failure: Show retry option or use cached models</w:t>
      </w:r>
    </w:p>
    <w:p w14:paraId="000000EC">
      <w:pPr>
        <w:widowControl w:val="0"/>
        <w:numPr>
          <w:ilvl w:val="0"/>
          <w:numId w:val="5"/>
        </w:numPr>
        <w:tabs>
          <w:tab w:val="left" w:pos="258"/>
        </w:tabs>
        <w:spacing w:before="227" w:line="240" w:lineRule="auto"/>
        <w:ind w:left="364" w:hanging="245"/>
        <w:jc w:val="both"/>
        <w:rPr>
          <w:rFonts w:hint="default" w:ascii="Times New Roman" w:hAnsi="Times New Roman" w:cs="Times New Roman"/>
          <w:sz w:val="24"/>
          <w:szCs w:val="24"/>
        </w:rPr>
      </w:pPr>
      <w:r>
        <w:rPr>
          <w:rFonts w:hint="default" w:ascii="Times New Roman" w:hAnsi="Times New Roman" w:cs="Times New Roman"/>
          <w:sz w:val="24"/>
          <w:szCs w:val="24"/>
          <w:rtl w:val="0"/>
        </w:rPr>
        <w:t>Gemini API error: Automatically fall back to local models</w:t>
      </w:r>
    </w:p>
    <w:p w14:paraId="6EC3BE91">
      <w:pPr>
        <w:widowControl w:val="0"/>
        <w:numPr>
          <w:ilvl w:val="0"/>
          <w:numId w:val="0"/>
        </w:numPr>
        <w:tabs>
          <w:tab w:val="left" w:pos="258"/>
        </w:tabs>
        <w:spacing w:before="227" w:line="240" w:lineRule="auto"/>
        <w:jc w:val="both"/>
        <w:rPr>
          <w:rFonts w:hint="default" w:ascii="Times New Roman" w:hAnsi="Times New Roman" w:cs="Times New Roman"/>
          <w:sz w:val="24"/>
          <w:szCs w:val="24"/>
        </w:rPr>
      </w:pPr>
    </w:p>
    <w:p w14:paraId="000000EF">
      <w:pPr>
        <w:widowControl w:val="0"/>
        <w:numPr>
          <w:ilvl w:val="0"/>
          <w:numId w:val="5"/>
        </w:numPr>
        <w:tabs>
          <w:tab w:val="left" w:pos="258"/>
        </w:tabs>
        <w:spacing w:before="227" w:line="240" w:lineRule="auto"/>
        <w:ind w:left="364" w:hanging="245"/>
        <w:jc w:val="both"/>
        <w:rPr>
          <w:rFonts w:hint="default" w:ascii="Times New Roman" w:hAnsi="Times New Roman" w:cs="Times New Roman"/>
          <w:sz w:val="24"/>
          <w:szCs w:val="24"/>
        </w:rPr>
      </w:pPr>
      <w:r>
        <w:rPr>
          <w:rFonts w:hint="default" w:ascii="Times New Roman" w:hAnsi="Times New Roman" w:cs="Times New Roman"/>
          <w:sz w:val="24"/>
          <w:szCs w:val="24"/>
          <w:rtl w:val="0"/>
        </w:rPr>
        <w:t>Empty generation: Retry with adjusted parameters</w:t>
      </w:r>
    </w:p>
    <w:p w14:paraId="00C1E802">
      <w:pPr>
        <w:widowControl w:val="0"/>
        <w:numPr>
          <w:ilvl w:val="0"/>
          <w:numId w:val="0"/>
        </w:numPr>
        <w:tabs>
          <w:tab w:val="left" w:pos="258"/>
        </w:tabs>
        <w:spacing w:before="227" w:line="240" w:lineRule="auto"/>
        <w:ind w:left="119" w:leftChars="0"/>
        <w:jc w:val="both"/>
        <w:rPr>
          <w:rFonts w:hint="default" w:ascii="Times New Roman" w:hAnsi="Times New Roman" w:cs="Times New Roman"/>
          <w:sz w:val="24"/>
          <w:szCs w:val="24"/>
        </w:rPr>
      </w:pPr>
    </w:p>
    <w:p w14:paraId="000000F0">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9" w:name="_heading=h.ef3vhqtkb350" w:colFirst="0" w:colLast="0"/>
      <w:bookmarkEnd w:id="9"/>
      <w:r>
        <w:rPr>
          <w:rFonts w:hint="default" w:ascii="Times New Roman" w:hAnsi="Times New Roman" w:cs="Times New Roman"/>
          <w:b/>
          <w:bCs/>
          <w:sz w:val="26"/>
          <w:szCs w:val="26"/>
          <w:rtl w:val="0"/>
        </w:rPr>
        <w:t>Activity 3.4: Image and Text Processing Utilities</w:t>
      </w:r>
    </w:p>
    <w:p w14:paraId="000000F1">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utility functions in utils/ directory for common image and text operations used throughout the application.</w:t>
      </w:r>
    </w:p>
    <w:p w14:paraId="000000F2">
      <w:pPr>
        <w:widowControl w:val="0"/>
        <w:spacing w:before="50" w:line="240" w:lineRule="auto"/>
        <w:jc w:val="both"/>
        <w:rPr>
          <w:rFonts w:hint="default" w:ascii="Times New Roman" w:hAnsi="Times New Roman" w:cs="Times New Roman"/>
          <w:sz w:val="24"/>
          <w:szCs w:val="24"/>
        </w:rPr>
      </w:pPr>
    </w:p>
    <w:p w14:paraId="000000F3">
      <w:pPr>
        <w:widowControl w:val="0"/>
        <w:tabs>
          <w:tab w:val="left" w:pos="657"/>
          <w:tab w:val="left" w:pos="2719"/>
          <w:tab w:val="left" w:pos="4867"/>
          <w:tab w:val="left" w:pos="6844"/>
        </w:tabs>
        <w:spacing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   image_utils.py:</w:t>
      </w:r>
      <w:r>
        <w:rPr>
          <w:rFonts w:hint="default" w:ascii="Times New Roman" w:hAnsi="Times New Roman" w:cs="Times New Roman"/>
          <w:sz w:val="24"/>
          <w:szCs w:val="24"/>
          <w:rtl w:val="0"/>
        </w:rPr>
        <w:t>validate_image(),resize_image(),preprocess_for_model(), create_thumbnail()</w:t>
      </w:r>
    </w:p>
    <w:p w14:paraId="000000F4">
      <w:pPr>
        <w:widowControl w:val="0"/>
        <w:tabs>
          <w:tab w:val="left" w:pos="984"/>
          <w:tab w:val="left" w:pos="3128"/>
          <w:tab w:val="left" w:pos="5126"/>
          <w:tab w:val="left" w:pos="7760"/>
        </w:tabs>
        <w:spacing w:before="240"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  text_utils.py: </w:t>
      </w:r>
      <w:r>
        <w:rPr>
          <w:rFonts w:hint="default" w:ascii="Times New Roman" w:hAnsi="Times New Roman" w:cs="Times New Roman"/>
          <w:sz w:val="24"/>
          <w:szCs w:val="24"/>
          <w:rtl w:val="0"/>
        </w:rPr>
        <w:t>clean_text(),</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format_hashtags(),</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truncate_text(), smart_truncate_with_hashtags()</w:t>
      </w:r>
    </w:p>
    <w:p w14:paraId="000000F5">
      <w:pPr>
        <w:widowControl w:val="0"/>
        <w:tabs>
          <w:tab w:val="left" w:pos="258"/>
        </w:tabs>
        <w:spacing w:before="227" w:line="240" w:lineRule="auto"/>
        <w:ind w:left="0" w:firstLine="0"/>
        <w:jc w:val="both"/>
        <w:rPr>
          <w:rFonts w:hint="default" w:ascii="Times New Roman" w:hAnsi="Times New Roman" w:cs="Times New Roman"/>
          <w:sz w:val="24"/>
          <w:szCs w:val="24"/>
          <w:highlight w:val="white"/>
        </w:rPr>
      </w:pPr>
    </w:p>
    <w:p w14:paraId="000000F6">
      <w:pPr>
        <w:pStyle w:val="2"/>
        <w:keepNext w:val="0"/>
        <w:keepLines w:val="0"/>
        <w:widowControl w:val="0"/>
        <w:spacing w:before="62" w:after="0" w:line="240" w:lineRule="auto"/>
        <w:ind w:left="120" w:firstLine="0"/>
        <w:jc w:val="both"/>
        <w:rPr>
          <w:rFonts w:hint="default" w:ascii="Times New Roman" w:hAnsi="Times New Roman" w:cs="Times New Roman"/>
          <w:b/>
          <w:bCs/>
          <w:sz w:val="30"/>
          <w:szCs w:val="30"/>
          <w:shd w:val="clear" w:fill="F4F4F4"/>
        </w:rPr>
      </w:pPr>
      <w:bookmarkStart w:id="10" w:name="_heading=h.p67n7nsgo0rq" w:colFirst="0" w:colLast="0"/>
      <w:bookmarkEnd w:id="10"/>
      <w:r>
        <w:rPr>
          <w:rFonts w:hint="default" w:ascii="Times New Roman" w:hAnsi="Times New Roman" w:cs="Times New Roman"/>
          <w:b/>
          <w:bCs/>
          <w:sz w:val="30"/>
          <w:szCs w:val="30"/>
          <w:shd w:val="clear" w:fill="F4F4F4"/>
          <w:rtl w:val="0"/>
        </w:rPr>
        <w:t>MILESTONE 4: UI Development</w:t>
      </w:r>
    </w:p>
    <w:p w14:paraId="000000F7">
      <w:pPr>
        <w:widowControl w:val="0"/>
        <w:spacing w:before="412"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 an intuitive, visually appealing Streamlit interface with responsive design, clear navigation, and real-time feedback during content generation.</w:t>
      </w:r>
    </w:p>
    <w:p w14:paraId="000000F8">
      <w:pPr>
        <w:widowControl w:val="0"/>
        <w:tabs>
          <w:tab w:val="left" w:pos="258"/>
        </w:tabs>
        <w:spacing w:before="227" w:line="240" w:lineRule="auto"/>
        <w:ind w:left="0" w:firstLine="0"/>
        <w:jc w:val="both"/>
        <w:rPr>
          <w:rFonts w:hint="default" w:ascii="Times New Roman" w:hAnsi="Times New Roman" w:cs="Times New Roman"/>
        </w:rPr>
      </w:pPr>
    </w:p>
    <w:p w14:paraId="000000F9">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11" w:name="_heading=h.4kyzcm4rlait" w:colFirst="0" w:colLast="0"/>
      <w:bookmarkEnd w:id="11"/>
      <w:r>
        <w:rPr>
          <w:rFonts w:hint="default" w:ascii="Times New Roman" w:hAnsi="Times New Roman" w:cs="Times New Roman"/>
          <w:b/>
          <w:bCs/>
          <w:sz w:val="26"/>
          <w:szCs w:val="26"/>
          <w:rtl w:val="0"/>
        </w:rPr>
        <w:t>Activity 4.1: Main Layout Design</w:t>
      </w:r>
    </w:p>
    <w:p w14:paraId="000000FA">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Design a two-column layout with image upload on the left and results display on the right. Include custom CSS for enhanced visual appeal.</w:t>
      </w:r>
    </w:p>
    <w:p w14:paraId="000000FB">
      <w:pPr>
        <w:widowControl w:val="0"/>
        <w:spacing w:before="40" w:line="240" w:lineRule="auto"/>
        <w:jc w:val="both"/>
        <w:rPr>
          <w:rFonts w:hint="default" w:ascii="Times New Roman" w:hAnsi="Times New Roman" w:cs="Times New Roman"/>
          <w:sz w:val="24"/>
          <w:szCs w:val="24"/>
        </w:rPr>
      </w:pPr>
    </w:p>
    <w:p w14:paraId="000000FC">
      <w:pPr>
        <w:widowControl w:val="0"/>
        <w:numPr>
          <w:ilvl w:val="1"/>
          <w:numId w:val="6"/>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Header with gradient title and subtitle</w:t>
      </w:r>
    </w:p>
    <w:p w14:paraId="000000FD">
      <w:pPr>
        <w:widowControl w:val="0"/>
        <w:numPr>
          <w:ilvl w:val="1"/>
          <w:numId w:val="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Sidebar for settings (style, platform, hashtag count, Gemini toggle)</w:t>
      </w:r>
    </w:p>
    <w:p w14:paraId="000000FE">
      <w:pPr>
        <w:widowControl w:val="0"/>
        <w:numPr>
          <w:ilvl w:val="1"/>
          <w:numId w:val="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Left column: Image upload with preview</w:t>
      </w:r>
    </w:p>
    <w:p w14:paraId="000000FF">
      <w:pPr>
        <w:widowControl w:val="0"/>
        <w:numPr>
          <w:ilvl w:val="1"/>
          <w:numId w:val="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Right column: Tabbed results (Content, Visual Pro, History)</w:t>
      </w:r>
    </w:p>
    <w:p w14:paraId="00000100">
      <w:pPr>
        <w:widowControl w:val="0"/>
        <w:numPr>
          <w:ilvl w:val="1"/>
          <w:numId w:val="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Custom color scheme matching brand (purple gradient)</w:t>
      </w:r>
    </w:p>
    <w:p w14:paraId="00000101">
      <w:pPr>
        <w:widowControl w:val="0"/>
        <w:numPr>
          <w:ilvl w:val="1"/>
          <w:numId w:val="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Responsive design for mobile and desktop</w:t>
      </w:r>
    </w:p>
    <w:p w14:paraId="0FD30B36">
      <w:pPr>
        <w:widowControl w:val="0"/>
        <w:numPr>
          <w:ilvl w:val="0"/>
          <w:numId w:val="0"/>
        </w:numPr>
        <w:tabs>
          <w:tab w:val="left" w:pos="258"/>
        </w:tabs>
        <w:spacing w:before="227" w:line="240" w:lineRule="auto"/>
        <w:jc w:val="both"/>
        <w:rPr>
          <w:rFonts w:hint="default" w:ascii="Times New Roman" w:hAnsi="Times New Roman" w:cs="Times New Roman"/>
          <w:sz w:val="24"/>
          <w:szCs w:val="24"/>
          <w:rtl w:val="0"/>
        </w:rPr>
      </w:pPr>
    </w:p>
    <w:p w14:paraId="01748430">
      <w:pPr>
        <w:widowControl w:val="0"/>
        <w:numPr>
          <w:ilvl w:val="0"/>
          <w:numId w:val="0"/>
        </w:numPr>
        <w:tabs>
          <w:tab w:val="left" w:pos="258"/>
        </w:tabs>
        <w:spacing w:before="227" w:line="240" w:lineRule="auto"/>
        <w:jc w:val="both"/>
        <w:rPr>
          <w:rFonts w:hint="default" w:ascii="Times New Roman" w:hAnsi="Times New Roman" w:cs="Times New Roman"/>
          <w:sz w:val="24"/>
          <w:szCs w:val="24"/>
          <w:rtl w:val="0"/>
        </w:rPr>
      </w:pPr>
    </w:p>
    <w:p w14:paraId="342CEC2D">
      <w:pPr>
        <w:widowControl w:val="0"/>
        <w:numPr>
          <w:ilvl w:val="0"/>
          <w:numId w:val="0"/>
        </w:numPr>
        <w:tabs>
          <w:tab w:val="left" w:pos="258"/>
        </w:tabs>
        <w:spacing w:before="227" w:line="240" w:lineRule="auto"/>
        <w:jc w:val="both"/>
        <w:rPr>
          <w:rFonts w:hint="default" w:ascii="Times New Roman" w:hAnsi="Times New Roman" w:cs="Times New Roman"/>
          <w:sz w:val="24"/>
          <w:szCs w:val="24"/>
          <w:rtl w:val="0"/>
        </w:rPr>
      </w:pPr>
    </w:p>
    <w:p w14:paraId="4F333870">
      <w:pPr>
        <w:widowControl w:val="0"/>
        <w:numPr>
          <w:ilvl w:val="0"/>
          <w:numId w:val="0"/>
        </w:numPr>
        <w:tabs>
          <w:tab w:val="left" w:pos="258"/>
        </w:tabs>
        <w:spacing w:before="227" w:line="240" w:lineRule="auto"/>
        <w:jc w:val="both"/>
        <w:rPr>
          <w:rFonts w:hint="default" w:ascii="Times New Roman" w:hAnsi="Times New Roman" w:cs="Times New Roman"/>
          <w:sz w:val="24"/>
          <w:szCs w:val="24"/>
          <w:rtl w:val="0"/>
        </w:rPr>
      </w:pPr>
    </w:p>
    <w:p w14:paraId="3CF1DE36">
      <w:pPr>
        <w:widowControl w:val="0"/>
        <w:numPr>
          <w:ilvl w:val="0"/>
          <w:numId w:val="0"/>
        </w:numPr>
        <w:tabs>
          <w:tab w:val="left" w:pos="258"/>
        </w:tabs>
        <w:spacing w:before="227" w:line="240" w:lineRule="auto"/>
        <w:jc w:val="both"/>
        <w:rPr>
          <w:rFonts w:hint="default" w:ascii="Times New Roman" w:hAnsi="Times New Roman" w:cs="Times New Roman"/>
          <w:sz w:val="24"/>
          <w:szCs w:val="24"/>
          <w:rtl w:val="0"/>
        </w:rPr>
      </w:pPr>
    </w:p>
    <w:p w14:paraId="00000102">
      <w:pPr>
        <w:widowControl w:val="0"/>
        <w:tabs>
          <w:tab w:val="left" w:pos="258"/>
        </w:tabs>
        <w:spacing w:before="227" w:line="240" w:lineRule="auto"/>
        <w:ind w:left="0"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3"/>
                    <a:srcRect/>
                    <a:stretch>
                      <a:fillRect/>
                    </a:stretch>
                  </pic:blipFill>
                  <pic:spPr>
                    <a:xfrm>
                      <a:off x="0" y="0"/>
                      <a:ext cx="5943600" cy="2667000"/>
                    </a:xfrm>
                    <a:prstGeom prst="rect">
                      <a:avLst/>
                    </a:prstGeom>
                  </pic:spPr>
                </pic:pic>
              </a:graphicData>
            </a:graphic>
          </wp:inline>
        </w:drawing>
      </w:r>
    </w:p>
    <w:p w14:paraId="00000103">
      <w:pPr>
        <w:widowControl w:val="0"/>
        <w:tabs>
          <w:tab w:val="left" w:pos="258"/>
        </w:tabs>
        <w:spacing w:before="227" w:line="240" w:lineRule="auto"/>
        <w:ind w:left="120" w:firstLine="0"/>
        <w:jc w:val="both"/>
        <w:rPr>
          <w:rFonts w:hint="default" w:ascii="Times New Roman" w:hAnsi="Times New Roman" w:cs="Times New Roman"/>
        </w:rPr>
      </w:pPr>
    </w:p>
    <w:p w14:paraId="00000104">
      <w:pPr>
        <w:pStyle w:val="3"/>
        <w:keepNext w:val="0"/>
        <w:keepLines w:val="0"/>
        <w:widowControl w:val="0"/>
        <w:spacing w:before="0" w:after="0" w:line="240" w:lineRule="auto"/>
        <w:ind w:left="120" w:firstLine="0"/>
        <w:jc w:val="both"/>
        <w:rPr>
          <w:rFonts w:hint="default" w:ascii="Times New Roman" w:hAnsi="Times New Roman" w:cs="Times New Roman"/>
          <w:b/>
          <w:bCs/>
          <w:sz w:val="28"/>
          <w:szCs w:val="28"/>
        </w:rPr>
      </w:pPr>
      <w:bookmarkStart w:id="12" w:name="_heading=h.2u07k0prmex6" w:colFirst="0" w:colLast="0"/>
      <w:bookmarkEnd w:id="12"/>
      <w:r>
        <w:rPr>
          <w:rFonts w:hint="default" w:ascii="Times New Roman" w:hAnsi="Times New Roman" w:cs="Times New Roman"/>
          <w:b/>
          <w:bCs/>
          <w:sz w:val="28"/>
          <w:szCs w:val="28"/>
          <w:rtl w:val="0"/>
        </w:rPr>
        <w:t>Activity 4.2: Sidebar Controls</w:t>
      </w:r>
    </w:p>
    <w:p w14:paraId="00000105">
      <w:pPr>
        <w:widowControl w:val="0"/>
        <w:spacing w:before="234" w:line="240"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sidebar with user controls for customizing generation parameters.</w:t>
      </w:r>
    </w:p>
    <w:p w14:paraId="00000106">
      <w:pPr>
        <w:widowControl w:val="0"/>
        <w:spacing w:before="38" w:line="240" w:lineRule="auto"/>
        <w:jc w:val="both"/>
        <w:rPr>
          <w:rFonts w:hint="default" w:ascii="Times New Roman" w:hAnsi="Times New Roman" w:cs="Times New Roman"/>
          <w:sz w:val="24"/>
          <w:szCs w:val="24"/>
        </w:rPr>
      </w:pPr>
    </w:p>
    <w:p w14:paraId="00000107">
      <w:pPr>
        <w:widowControl w:val="0"/>
        <w:numPr>
          <w:ilvl w:val="1"/>
          <w:numId w:val="7"/>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Caption Style: </w:t>
      </w:r>
      <w:r>
        <w:rPr>
          <w:rFonts w:hint="default" w:ascii="Times New Roman" w:hAnsi="Times New Roman" w:cs="Times New Roman"/>
          <w:sz w:val="24"/>
          <w:szCs w:val="24"/>
          <w:rtl w:val="0"/>
        </w:rPr>
        <w:t>Select from Casual, Aesthetic, Professional, Playful</w:t>
      </w:r>
    </w:p>
    <w:p w14:paraId="00000108">
      <w:pPr>
        <w:widowControl w:val="0"/>
        <w:numPr>
          <w:ilvl w:val="1"/>
          <w:numId w:val="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Platform: </w:t>
      </w:r>
      <w:r>
        <w:rPr>
          <w:rFonts w:hint="default" w:ascii="Times New Roman" w:hAnsi="Times New Roman" w:cs="Times New Roman"/>
          <w:sz w:val="24"/>
          <w:szCs w:val="24"/>
          <w:rtl w:val="0"/>
        </w:rPr>
        <w:t>Choose Twitter/X, Instagram, or Facebook</w:t>
      </w:r>
    </w:p>
    <w:p w14:paraId="00000109">
      <w:pPr>
        <w:widowControl w:val="0"/>
        <w:numPr>
          <w:ilvl w:val="1"/>
          <w:numId w:val="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Number of Hashtags: </w:t>
      </w:r>
      <w:r>
        <w:rPr>
          <w:rFonts w:hint="default" w:ascii="Times New Roman" w:hAnsi="Times New Roman" w:cs="Times New Roman"/>
          <w:sz w:val="24"/>
          <w:szCs w:val="24"/>
          <w:rtl w:val="0"/>
        </w:rPr>
        <w:t>Slider from 3 to 15</w:t>
      </w:r>
    </w:p>
    <w:p w14:paraId="0000010A">
      <w:pPr>
        <w:widowControl w:val="0"/>
        <w:numPr>
          <w:ilvl w:val="1"/>
          <w:numId w:val="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Use Gemini API: </w:t>
      </w:r>
      <w:r>
        <w:rPr>
          <w:rFonts w:hint="default" w:ascii="Times New Roman" w:hAnsi="Times New Roman" w:cs="Times New Roman"/>
          <w:sz w:val="24"/>
          <w:szCs w:val="24"/>
          <w:rtl w:val="0"/>
        </w:rPr>
        <w:t>Toggle for enhanced vs local mode</w:t>
      </w:r>
    </w:p>
    <w:p w14:paraId="0000010B">
      <w:pPr>
        <w:widowControl w:val="0"/>
        <w:numPr>
          <w:ilvl w:val="1"/>
          <w:numId w:val="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About Section: </w:t>
      </w:r>
      <w:r>
        <w:rPr>
          <w:rFonts w:hint="default" w:ascii="Times New Roman" w:hAnsi="Times New Roman" w:cs="Times New Roman"/>
          <w:sz w:val="24"/>
          <w:szCs w:val="24"/>
          <w:rtl w:val="0"/>
        </w:rPr>
        <w:t>App description and features</w:t>
      </w:r>
    </w:p>
    <w:p w14:paraId="0000010C">
      <w:pPr>
        <w:widowControl w:val="0"/>
        <w:tabs>
          <w:tab w:val="left" w:pos="258"/>
        </w:tabs>
        <w:spacing w:before="227" w:line="240" w:lineRule="auto"/>
        <w:jc w:val="both"/>
        <w:rPr>
          <w:rFonts w:hint="default" w:ascii="Times New Roman" w:hAnsi="Times New Roman" w:cs="Times New Roman"/>
        </w:rPr>
      </w:pPr>
    </w:p>
    <w:p w14:paraId="0000010D">
      <w:pPr>
        <w:widowControl w:val="0"/>
        <w:tabs>
          <w:tab w:val="left" w:pos="258"/>
        </w:tabs>
        <w:spacing w:before="227" w:line="240" w:lineRule="auto"/>
        <w:jc w:val="both"/>
        <w:rPr>
          <w:rFonts w:hint="default" w:ascii="Times New Roman" w:hAnsi="Times New Roman" w:cs="Times New Roman"/>
        </w:rPr>
      </w:pPr>
    </w:p>
    <w:p w14:paraId="0000010E">
      <w:pPr>
        <w:widowControl w:val="0"/>
        <w:tabs>
          <w:tab w:val="left" w:pos="258"/>
        </w:tabs>
        <w:spacing w:before="227" w:line="240" w:lineRule="auto"/>
        <w:ind w:left="120" w:firstLine="0"/>
        <w:jc w:val="both"/>
        <w:rPr>
          <w:rFonts w:hint="default" w:ascii="Times New Roman" w:hAnsi="Times New Roman" w:cs="Times New Roman"/>
        </w:rPr>
      </w:pPr>
      <w:r>
        <w:rPr>
          <w:rFonts w:hint="default" w:ascii="Times New Roman" w:hAnsi="Times New Roman" w:cs="Times New Roman"/>
        </w:rPr>
        <w:drawing>
          <wp:inline distT="114300" distB="114300" distL="114300" distR="114300">
            <wp:extent cx="2288540" cy="5313045"/>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20" name="image2.png"/>
                    <pic:cNvPicPr preferRelativeResize="0"/>
                  </pic:nvPicPr>
                  <pic:blipFill>
                    <a:blip r:embed="rId14"/>
                    <a:srcRect/>
                    <a:stretch>
                      <a:fillRect/>
                    </a:stretch>
                  </pic:blipFill>
                  <pic:spPr>
                    <a:xfrm>
                      <a:off x="0" y="0"/>
                      <a:ext cx="2289067" cy="5313637"/>
                    </a:xfrm>
                    <a:prstGeom prst="rect">
                      <a:avLst/>
                    </a:prstGeom>
                  </pic:spPr>
                </pic:pic>
              </a:graphicData>
            </a:graphic>
          </wp:inline>
        </w:drawing>
      </w:r>
    </w:p>
    <w:p w14:paraId="0000010F">
      <w:pPr>
        <w:widowControl w:val="0"/>
        <w:tabs>
          <w:tab w:val="left" w:pos="258"/>
        </w:tabs>
        <w:spacing w:before="227" w:line="240" w:lineRule="auto"/>
        <w:ind w:left="120" w:firstLine="0"/>
        <w:jc w:val="both"/>
        <w:rPr>
          <w:rFonts w:hint="default" w:ascii="Times New Roman" w:hAnsi="Times New Roman" w:cs="Times New Roman"/>
        </w:rPr>
      </w:pPr>
    </w:p>
    <w:p w14:paraId="00000110">
      <w:pPr>
        <w:pStyle w:val="3"/>
        <w:keepNext w:val="0"/>
        <w:keepLines w:val="0"/>
        <w:widowControl w:val="0"/>
        <w:spacing w:before="0" w:after="0" w:line="240" w:lineRule="auto"/>
        <w:ind w:left="120" w:firstLine="0"/>
        <w:jc w:val="both"/>
        <w:rPr>
          <w:rFonts w:hint="default" w:ascii="Times New Roman" w:hAnsi="Times New Roman" w:cs="Times New Roman"/>
          <w:b/>
          <w:bCs/>
          <w:sz w:val="28"/>
          <w:szCs w:val="28"/>
        </w:rPr>
      </w:pPr>
      <w:bookmarkStart w:id="13" w:name="_heading=h.n3bot8odtcpl" w:colFirst="0" w:colLast="0"/>
      <w:bookmarkEnd w:id="13"/>
      <w:r>
        <w:rPr>
          <w:rFonts w:hint="default" w:ascii="Times New Roman" w:hAnsi="Times New Roman" w:cs="Times New Roman"/>
          <w:b/>
          <w:bCs/>
          <w:sz w:val="28"/>
          <w:szCs w:val="28"/>
          <w:rtl w:val="0"/>
        </w:rPr>
        <w:t>Activity 4.3: Results Display</w:t>
      </w:r>
    </w:p>
    <w:p w14:paraId="00000111">
      <w:pPr>
        <w:widowControl w:val="0"/>
        <w:spacing w:before="235" w:line="240"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Create tabbed interface for displaying different types of results:</w:t>
      </w:r>
    </w:p>
    <w:p w14:paraId="00000112">
      <w:pPr>
        <w:widowControl w:val="0"/>
        <w:spacing w:before="48" w:line="240" w:lineRule="auto"/>
        <w:jc w:val="both"/>
        <w:rPr>
          <w:rFonts w:hint="default" w:ascii="Times New Roman" w:hAnsi="Times New Roman" w:cs="Times New Roman"/>
          <w:sz w:val="24"/>
          <w:szCs w:val="24"/>
        </w:rPr>
      </w:pPr>
    </w:p>
    <w:p w14:paraId="00000113">
      <w:pPr>
        <w:widowControl w:val="0"/>
        <w:tabs>
          <w:tab w:val="left" w:pos="313"/>
        </w:tabs>
        <w:spacing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 Content Tab: </w:t>
      </w:r>
      <w:r>
        <w:rPr>
          <w:rFonts w:hint="default" w:ascii="Times New Roman" w:hAnsi="Times New Roman" w:cs="Times New Roman"/>
          <w:sz w:val="24"/>
          <w:szCs w:val="24"/>
          <w:rtl w:val="0"/>
        </w:rPr>
        <w:t>Sentiment badge, caption variants selector (Gemini), generated caption, hashtags, character count</w:t>
      </w:r>
    </w:p>
    <w:p w14:paraId="00000114">
      <w:pPr>
        <w:widowControl w:val="0"/>
        <w:tabs>
          <w:tab w:val="left" w:pos="324"/>
        </w:tabs>
        <w:spacing w:before="239"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 Visual Pro Tab: </w:t>
      </w:r>
      <w:r>
        <w:rPr>
          <w:rFonts w:hint="default" w:ascii="Times New Roman" w:hAnsi="Times New Roman" w:cs="Times New Roman"/>
          <w:sz w:val="24"/>
          <w:szCs w:val="24"/>
          <w:rtl w:val="0"/>
        </w:rPr>
        <w:t>Visual intelligence (Gemini only): dominant colors, detected objects, composition tips</w:t>
      </w:r>
    </w:p>
    <w:p w14:paraId="00000115">
      <w:pPr>
        <w:widowControl w:val="0"/>
        <w:numPr>
          <w:ilvl w:val="1"/>
          <w:numId w:val="8"/>
        </w:numPr>
        <w:tabs>
          <w:tab w:val="left" w:pos="258"/>
        </w:tabs>
        <w:spacing w:before="229" w:line="240" w:lineRule="auto"/>
        <w:ind w:left="258" w:hanging="138"/>
        <w:jc w:val="both"/>
        <w:rPr>
          <w:rFonts w:hint="default" w:ascii="Times New Roman" w:hAnsi="Times New Roman" w:cs="Times New Roman"/>
          <w:sz w:val="24"/>
          <w:szCs w:val="24"/>
        </w:rPr>
        <w:sectPr>
          <w:headerReference r:id="rId5" w:type="default"/>
          <w:pgSz w:w="12240" w:h="15840"/>
          <w:pgMar w:top="1440" w:right="1080" w:bottom="1440" w:left="1080" w:header="720" w:footer="720" w:gutter="0"/>
          <w:pgBorders>
            <w:top w:val="none" w:sz="0" w:space="0"/>
            <w:left w:val="none" w:sz="0" w:space="0"/>
            <w:bottom w:val="none" w:sz="0" w:space="0"/>
            <w:right w:val="none" w:sz="0" w:space="0"/>
          </w:pgBorders>
          <w:pgNumType w:start="1"/>
          <w:cols w:space="720" w:num="1"/>
        </w:sectPr>
      </w:pPr>
      <w:r>
        <w:rPr>
          <w:rFonts w:hint="default" w:ascii="Times New Roman" w:hAnsi="Times New Roman" w:cs="Times New Roman"/>
          <w:b/>
          <w:bCs/>
          <w:sz w:val="24"/>
          <w:szCs w:val="24"/>
          <w:rtl w:val="0"/>
        </w:rPr>
        <w:t xml:space="preserve">History Tab: </w:t>
      </w:r>
      <w:r>
        <w:rPr>
          <w:rFonts w:hint="default" w:ascii="Times New Roman" w:hAnsi="Times New Roman" w:cs="Times New Roman"/>
          <w:sz w:val="24"/>
          <w:szCs w:val="24"/>
          <w:rtl w:val="0"/>
        </w:rPr>
        <w:t>Previous 5 generations with sentiment and timestamp</w:t>
      </w:r>
    </w:p>
    <w:p w14:paraId="00000116">
      <w:pPr>
        <w:pStyle w:val="3"/>
        <w:keepNext w:val="0"/>
        <w:keepLines w:val="0"/>
        <w:widowControl w:val="0"/>
        <w:spacing w:before="245" w:after="0" w:line="240" w:lineRule="auto"/>
        <w:ind w:left="0" w:firstLine="0"/>
        <w:jc w:val="both"/>
        <w:rPr>
          <w:rFonts w:hint="default" w:ascii="Times New Roman" w:hAnsi="Times New Roman" w:cs="Times New Roman"/>
          <w:b/>
          <w:bCs/>
          <w:sz w:val="26"/>
          <w:szCs w:val="26"/>
        </w:rPr>
      </w:pPr>
      <w:bookmarkStart w:id="14" w:name="_heading=h.kdeu64bvvxpk" w:colFirst="0" w:colLast="0"/>
      <w:bookmarkEnd w:id="14"/>
      <w:r>
        <w:rPr>
          <w:rFonts w:hint="default" w:ascii="Times New Roman" w:hAnsi="Times New Roman" w:cs="Times New Roman"/>
          <w:b/>
          <w:bCs/>
          <w:sz w:val="26"/>
          <w:szCs w:val="26"/>
          <w:rtl w:val="0"/>
        </w:rPr>
        <w:t>Activity 4.4: Export Functionality</w:t>
      </w:r>
    </w:p>
    <w:p w14:paraId="00000117">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Add download button for exporting generated content as a text file. Content includes caption and hashtags formatted for easy copy-paste.</w:t>
      </w:r>
    </w:p>
    <w:p w14:paraId="00000118">
      <w:pPr>
        <w:widowControl w:val="0"/>
        <w:spacing w:before="245" w:line="228" w:lineRule="auto"/>
        <w:ind w:left="120" w:right="1557" w:firstLine="0"/>
        <w:jc w:val="both"/>
        <w:rPr>
          <w:rFonts w:hint="default" w:ascii="Times New Roman" w:hAnsi="Times New Roman" w:cs="Times New Roman"/>
          <w:sz w:val="24"/>
          <w:szCs w:val="24"/>
        </w:rPr>
      </w:pPr>
    </w:p>
    <w:p w14:paraId="00000119">
      <w:pPr>
        <w:pStyle w:val="2"/>
        <w:keepNext w:val="0"/>
        <w:keepLines w:val="0"/>
        <w:widowControl w:val="0"/>
        <w:spacing w:before="62" w:after="0" w:line="240" w:lineRule="auto"/>
        <w:ind w:left="120" w:firstLine="0"/>
        <w:jc w:val="both"/>
        <w:rPr>
          <w:rFonts w:hint="default" w:ascii="Times New Roman" w:hAnsi="Times New Roman" w:cs="Times New Roman"/>
          <w:b/>
          <w:bCs/>
          <w:sz w:val="30"/>
          <w:szCs w:val="30"/>
        </w:rPr>
      </w:pPr>
      <w:bookmarkStart w:id="15" w:name="_heading=h.t1b631a24bod" w:colFirst="0" w:colLast="0"/>
      <w:bookmarkEnd w:id="15"/>
      <w:r>
        <w:rPr>
          <w:rFonts w:hint="default" w:ascii="Times New Roman" w:hAnsi="Times New Roman" w:cs="Times New Roman"/>
          <w:b/>
          <w:bCs/>
          <w:sz w:val="30"/>
          <w:szCs w:val="30"/>
          <w:rtl w:val="0"/>
        </w:rPr>
        <w:t>MILESTONE 5: Testing &amp; Optimization</w:t>
      </w:r>
    </w:p>
    <w:p w14:paraId="0000011A">
      <w:pPr>
        <w:widowControl w:val="0"/>
        <w:spacing w:before="412"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Comprehensive testing ensures reliability, accuracy, and performance. This milestone includes unit tests, integration tests, and performance optimization.</w:t>
      </w:r>
    </w:p>
    <w:p w14:paraId="0000011B">
      <w:pPr>
        <w:widowControl w:val="0"/>
        <w:spacing w:line="240" w:lineRule="auto"/>
        <w:jc w:val="both"/>
        <w:rPr>
          <w:rFonts w:hint="default" w:ascii="Times New Roman" w:hAnsi="Times New Roman" w:cs="Times New Roman"/>
        </w:rPr>
      </w:pPr>
    </w:p>
    <w:p w14:paraId="0000011C">
      <w:pPr>
        <w:widowControl w:val="0"/>
        <w:spacing w:line="240" w:lineRule="auto"/>
        <w:jc w:val="both"/>
        <w:rPr>
          <w:rFonts w:hint="default" w:ascii="Times New Roman" w:hAnsi="Times New Roman" w:cs="Times New Roman"/>
        </w:rPr>
      </w:pPr>
    </w:p>
    <w:p w14:paraId="0000011D">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16" w:name="_heading=h.bekjsa6u5xns" w:colFirst="0" w:colLast="0"/>
      <w:bookmarkEnd w:id="16"/>
      <w:r>
        <w:rPr>
          <w:rFonts w:hint="default" w:ascii="Times New Roman" w:hAnsi="Times New Roman" w:cs="Times New Roman"/>
          <w:b/>
          <w:bCs/>
          <w:sz w:val="26"/>
          <w:szCs w:val="26"/>
          <w:rtl w:val="0"/>
        </w:rPr>
        <w:t>Activity 5.1: Unit Testing</w:t>
      </w:r>
    </w:p>
    <w:p w14:paraId="0000011E">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Test</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individual</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components</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using</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pytest</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framework.</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Each</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service</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should</w:t>
      </w:r>
      <w:r>
        <w:rPr>
          <w:rFonts w:hint="default" w:ascii="Times New Roman" w:hAnsi="Times New Roman" w:cs="Times New Roman"/>
          <w:sz w:val="24"/>
          <w:szCs w:val="24"/>
          <w:rtl w:val="0"/>
        </w:rPr>
        <w:tab/>
      </w:r>
      <w:r>
        <w:rPr>
          <w:rFonts w:hint="default" w:ascii="Times New Roman" w:hAnsi="Times New Roman" w:cs="Times New Roman"/>
          <w:sz w:val="24"/>
          <w:szCs w:val="24"/>
          <w:rtl w:val="0"/>
        </w:rPr>
        <w:t>have comprehensive test coverage.</w:t>
      </w:r>
    </w:p>
    <w:p w14:paraId="0000011F">
      <w:pPr>
        <w:widowControl w:val="0"/>
        <w:spacing w:before="40" w:line="240" w:lineRule="auto"/>
        <w:jc w:val="both"/>
        <w:rPr>
          <w:rFonts w:hint="default" w:ascii="Times New Roman" w:hAnsi="Times New Roman" w:cs="Times New Roman"/>
          <w:sz w:val="24"/>
          <w:szCs w:val="24"/>
        </w:rPr>
      </w:pPr>
    </w:p>
    <w:p w14:paraId="00000120">
      <w:pPr>
        <w:widowControl w:val="0"/>
        <w:numPr>
          <w:ilvl w:val="1"/>
          <w:numId w:val="9"/>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TestImageProcessor: </w:t>
      </w:r>
      <w:r>
        <w:rPr>
          <w:rFonts w:hint="default" w:ascii="Times New Roman" w:hAnsi="Times New Roman" w:cs="Times New Roman"/>
          <w:sz w:val="24"/>
          <w:szCs w:val="24"/>
          <w:rtl w:val="0"/>
        </w:rPr>
        <w:t>Image validation, resizing, preprocessing</w:t>
      </w:r>
    </w:p>
    <w:p w14:paraId="00000121">
      <w:pPr>
        <w:widowControl w:val="0"/>
        <w:numPr>
          <w:ilvl w:val="1"/>
          <w:numId w:val="9"/>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TestTextProcessor: </w:t>
      </w:r>
      <w:r>
        <w:rPr>
          <w:rFonts w:hint="default" w:ascii="Times New Roman" w:hAnsi="Times New Roman" w:cs="Times New Roman"/>
          <w:sz w:val="24"/>
          <w:szCs w:val="24"/>
          <w:rtl w:val="0"/>
        </w:rPr>
        <w:t>Text cleaning, hashtag formatting, truncation</w:t>
      </w:r>
    </w:p>
    <w:p w14:paraId="00000122">
      <w:pPr>
        <w:widowControl w:val="0"/>
        <w:numPr>
          <w:ilvl w:val="1"/>
          <w:numId w:val="9"/>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TestCaptionGenerator: </w:t>
      </w:r>
      <w:r>
        <w:rPr>
          <w:rFonts w:hint="default" w:ascii="Times New Roman" w:hAnsi="Times New Roman" w:cs="Times New Roman"/>
          <w:sz w:val="24"/>
          <w:szCs w:val="24"/>
          <w:rtl w:val="0"/>
        </w:rPr>
        <w:t>Caption generation for all styles and sentiments</w:t>
      </w:r>
    </w:p>
    <w:p w14:paraId="00000123">
      <w:pPr>
        <w:widowControl w:val="0"/>
        <w:numPr>
          <w:ilvl w:val="1"/>
          <w:numId w:val="9"/>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TestHashtagEngine: </w:t>
      </w:r>
      <w:r>
        <w:rPr>
          <w:rFonts w:hint="default" w:ascii="Times New Roman" w:hAnsi="Times New Roman" w:cs="Times New Roman"/>
          <w:sz w:val="24"/>
          <w:szCs w:val="24"/>
          <w:rtl w:val="0"/>
        </w:rPr>
        <w:t>Hashtag retrieval, filtering, priority-based selection</w:t>
      </w:r>
    </w:p>
    <w:p w14:paraId="00000124">
      <w:pPr>
        <w:widowControl w:val="0"/>
        <w:numPr>
          <w:ilvl w:val="1"/>
          <w:numId w:val="9"/>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b/>
          <w:bCs/>
          <w:sz w:val="24"/>
          <w:szCs w:val="24"/>
          <w:rtl w:val="0"/>
        </w:rPr>
        <w:t xml:space="preserve">TestCharacterLimiter: </w:t>
      </w:r>
      <w:r>
        <w:rPr>
          <w:rFonts w:hint="default" w:ascii="Times New Roman" w:hAnsi="Times New Roman" w:cs="Times New Roman"/>
          <w:sz w:val="24"/>
          <w:szCs w:val="24"/>
          <w:rtl w:val="0"/>
        </w:rPr>
        <w:t>Platform limits, smart truncation, edge cases</w:t>
      </w:r>
    </w:p>
    <w:p w14:paraId="00000125">
      <w:pPr>
        <w:widowControl w:val="0"/>
        <w:spacing w:line="240" w:lineRule="auto"/>
        <w:jc w:val="both"/>
        <w:rPr>
          <w:rFonts w:hint="default" w:ascii="Times New Roman" w:hAnsi="Times New Roman" w:cs="Times New Roman"/>
          <w:sz w:val="24"/>
          <w:szCs w:val="24"/>
        </w:rPr>
      </w:pPr>
    </w:p>
    <w:p w14:paraId="00000126">
      <w:pPr>
        <w:widowControl w:val="0"/>
        <w:spacing w:line="240" w:lineRule="auto"/>
        <w:jc w:val="both"/>
        <w:rPr>
          <w:rFonts w:hint="default" w:ascii="Times New Roman" w:hAnsi="Times New Roman" w:cs="Times New Roman"/>
          <w:sz w:val="24"/>
          <w:szCs w:val="24"/>
        </w:rPr>
      </w:pPr>
    </w:p>
    <w:p w14:paraId="00000127">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17" w:name="_heading=h.yhvqsl9nl28u" w:colFirst="0" w:colLast="0"/>
      <w:bookmarkEnd w:id="17"/>
      <w:r>
        <w:rPr>
          <w:rFonts w:hint="default" w:ascii="Times New Roman" w:hAnsi="Times New Roman" w:cs="Times New Roman"/>
          <w:b/>
          <w:bCs/>
          <w:sz w:val="26"/>
          <w:szCs w:val="26"/>
          <w:rtl w:val="0"/>
        </w:rPr>
        <w:t>Activity 5.2: Integration Testing</w:t>
      </w:r>
    </w:p>
    <w:p w14:paraId="00000128">
      <w:pPr>
        <w:widowControl w:val="0"/>
        <w:spacing w:before="234" w:line="240"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Test the complete pipeline from image upload to final content generation.</w:t>
      </w:r>
    </w:p>
    <w:p w14:paraId="00000129">
      <w:pPr>
        <w:widowControl w:val="0"/>
        <w:spacing w:before="23" w:line="240" w:lineRule="auto"/>
        <w:jc w:val="both"/>
        <w:rPr>
          <w:rFonts w:hint="default" w:ascii="Times New Roman" w:hAnsi="Times New Roman" w:cs="Times New Roman"/>
          <w:sz w:val="24"/>
          <w:szCs w:val="24"/>
        </w:rPr>
      </w:pPr>
    </w:p>
    <w:p w14:paraId="0000012A">
      <w:pPr>
        <w:widowControl w:val="0"/>
        <w:numPr>
          <w:ilvl w:val="1"/>
          <w:numId w:val="10"/>
        </w:numPr>
        <w:tabs>
          <w:tab w:val="left" w:pos="329"/>
        </w:tabs>
        <w:spacing w:before="1" w:line="261" w:lineRule="auto"/>
        <w:ind w:left="329" w:hanging="209"/>
        <w:jc w:val="both"/>
        <w:rPr>
          <w:rFonts w:hint="default" w:ascii="Times New Roman" w:hAnsi="Times New Roman" w:cs="Times New Roman"/>
          <w:sz w:val="24"/>
          <w:szCs w:val="24"/>
        </w:rPr>
      </w:pPr>
      <w:sdt>
        <w:sdtPr>
          <w:rPr>
            <w:rFonts w:hint="default" w:ascii="Times New Roman" w:hAnsi="Times New Roman" w:cs="Times New Roman"/>
            <w:sz w:val="24"/>
            <w:szCs w:val="24"/>
          </w:rPr>
          <w:tag w:val="goog_rdk_0"/>
          <w:id w:val="1685058676"/>
        </w:sdtPr>
        <w:sdtEndPr>
          <w:rPr>
            <w:rFonts w:hint="default" w:ascii="Times New Roman" w:hAnsi="Times New Roman" w:cs="Times New Roman"/>
            <w:sz w:val="24"/>
            <w:szCs w:val="24"/>
          </w:rPr>
        </w:sdtEndPr>
        <w:sdtContent>
          <w:r>
            <w:rPr>
              <w:rFonts w:hint="default" w:ascii="Times New Roman" w:hAnsi="Times New Roman" w:eastAsia="Arial Unicode MS" w:cs="Times New Roman"/>
              <w:sz w:val="24"/>
              <w:szCs w:val="24"/>
              <w:rtl w:val="0"/>
            </w:rPr>
            <w:t>Upload image → Sentiment detection → Caption generation → Hashtag retrieval →</w:t>
          </w:r>
        </w:sdtContent>
      </w:sdt>
    </w:p>
    <w:p w14:paraId="0000012B">
      <w:pPr>
        <w:widowControl w:val="0"/>
        <w:spacing w:line="246"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Character limiting</w:t>
      </w:r>
    </w:p>
    <w:p w14:paraId="0000012C">
      <w:pPr>
        <w:widowControl w:val="0"/>
        <w:numPr>
          <w:ilvl w:val="1"/>
          <w:numId w:val="10"/>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Test with multiple image types: food, travel, nature, lifestyle</w:t>
      </w:r>
    </w:p>
    <w:p w14:paraId="0000012D">
      <w:pPr>
        <w:widowControl w:val="0"/>
        <w:numPr>
          <w:ilvl w:val="1"/>
          <w:numId w:val="10"/>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all caption styles produce appropriate outputs</w:t>
      </w:r>
    </w:p>
    <w:p w14:paraId="0000012E">
      <w:pPr>
        <w:widowControl w:val="0"/>
        <w:numPr>
          <w:ilvl w:val="1"/>
          <w:numId w:val="10"/>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Validate character limits for all platforms</w:t>
      </w:r>
    </w:p>
    <w:p w14:paraId="0000012F">
      <w:pPr>
        <w:widowControl w:val="0"/>
        <w:numPr>
          <w:ilvl w:val="1"/>
          <w:numId w:val="10"/>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Test Gemini fallback when API fails</w:t>
      </w:r>
    </w:p>
    <w:p w14:paraId="00000130">
      <w:pPr>
        <w:widowControl w:val="0"/>
        <w:spacing w:line="240" w:lineRule="auto"/>
        <w:jc w:val="both"/>
        <w:rPr>
          <w:rFonts w:hint="default" w:ascii="Times New Roman" w:hAnsi="Times New Roman" w:cs="Times New Roman"/>
        </w:rPr>
      </w:pPr>
    </w:p>
    <w:p w14:paraId="00000131">
      <w:pPr>
        <w:widowControl w:val="0"/>
        <w:spacing w:before="212" w:line="240" w:lineRule="auto"/>
        <w:jc w:val="both"/>
        <w:rPr>
          <w:rFonts w:hint="default" w:ascii="Times New Roman" w:hAnsi="Times New Roman" w:cs="Times New Roman"/>
        </w:rPr>
      </w:pPr>
    </w:p>
    <w:p w14:paraId="5AEECDBA">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bookmarkStart w:id="18" w:name="_heading=h.ylrh9id6r235" w:colFirst="0" w:colLast="0"/>
      <w:bookmarkEnd w:id="18"/>
    </w:p>
    <w:p w14:paraId="318FB969">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55C518F2">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tl w:val="0"/>
        </w:rPr>
      </w:pPr>
    </w:p>
    <w:p w14:paraId="29F2420D">
      <w:pPr>
        <w:pStyle w:val="3"/>
        <w:keepNext w:val="0"/>
        <w:keepLines w:val="0"/>
        <w:widowControl w:val="0"/>
        <w:spacing w:before="0" w:after="0" w:line="240" w:lineRule="auto"/>
        <w:jc w:val="both"/>
        <w:rPr>
          <w:rFonts w:hint="default" w:ascii="Times New Roman" w:hAnsi="Times New Roman" w:cs="Times New Roman"/>
          <w:b/>
          <w:bCs/>
          <w:sz w:val="26"/>
          <w:szCs w:val="26"/>
          <w:rtl w:val="0"/>
        </w:rPr>
      </w:pPr>
    </w:p>
    <w:p w14:paraId="00000132">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r>
        <w:rPr>
          <w:rFonts w:hint="default" w:ascii="Times New Roman" w:hAnsi="Times New Roman" w:cs="Times New Roman"/>
          <w:b/>
          <w:bCs/>
          <w:sz w:val="26"/>
          <w:szCs w:val="26"/>
          <w:rtl w:val="0"/>
        </w:rPr>
        <w:t>Activity 5.3: Performance Optimization</w:t>
      </w:r>
    </w:p>
    <w:p w14:paraId="00000133">
      <w:pPr>
        <w:widowControl w:val="0"/>
        <w:spacing w:before="235" w:line="240" w:lineRule="auto"/>
        <w:ind w:left="12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Optimize application performance for faster response times and better user experience.</w:t>
      </w:r>
    </w:p>
    <w:p w14:paraId="00000134">
      <w:pPr>
        <w:widowControl w:val="0"/>
        <w:spacing w:before="38" w:line="240" w:lineRule="auto"/>
        <w:jc w:val="both"/>
        <w:rPr>
          <w:rFonts w:hint="default" w:ascii="Times New Roman" w:hAnsi="Times New Roman" w:cs="Times New Roman"/>
          <w:sz w:val="24"/>
          <w:szCs w:val="24"/>
        </w:rPr>
      </w:pPr>
    </w:p>
    <w:p w14:paraId="00000135">
      <w:pPr>
        <w:widowControl w:val="0"/>
        <w:numPr>
          <w:ilvl w:val="1"/>
          <w:numId w:val="11"/>
        </w:numPr>
        <w:tabs>
          <w:tab w:val="left" w:pos="258"/>
        </w:tabs>
        <w:spacing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Use @st.cache_resource for model loading (prevents reloading)</w:t>
      </w:r>
    </w:p>
    <w:p w14:paraId="00000136">
      <w:pPr>
        <w:widowControl w:val="0"/>
        <w:numPr>
          <w:ilvl w:val="1"/>
          <w:numId w:val="1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Implement image resizing before model inference (faster processing)</w:t>
      </w:r>
    </w:p>
    <w:p w14:paraId="00000137">
      <w:pPr>
        <w:widowControl w:val="0"/>
        <w:numPr>
          <w:ilvl w:val="1"/>
          <w:numId w:val="1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Add loading spinners during AI operations (better UX)</w:t>
      </w:r>
    </w:p>
    <w:p w14:paraId="00000138">
      <w:pPr>
        <w:widowControl w:val="0"/>
        <w:numPr>
          <w:ilvl w:val="1"/>
          <w:numId w:val="1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Cache Gemini API client to avoid repeated initialization</w:t>
      </w:r>
    </w:p>
    <w:p w14:paraId="00000139">
      <w:pPr>
        <w:widowControl w:val="0"/>
        <w:numPr>
          <w:ilvl w:val="1"/>
          <w:numId w:val="11"/>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Optimize session state updates to minimize reruns</w:t>
      </w:r>
    </w:p>
    <w:p w14:paraId="0000013A">
      <w:pPr>
        <w:widowControl w:val="0"/>
        <w:spacing w:line="240" w:lineRule="auto"/>
        <w:jc w:val="both"/>
        <w:rPr>
          <w:rFonts w:hint="default" w:ascii="Times New Roman" w:hAnsi="Times New Roman" w:cs="Times New Roman"/>
        </w:rPr>
      </w:pPr>
    </w:p>
    <w:p w14:paraId="0000013B">
      <w:pPr>
        <w:widowControl w:val="0"/>
        <w:spacing w:before="1" w:line="240" w:lineRule="auto"/>
        <w:ind w:left="120" w:firstLine="0"/>
        <w:jc w:val="both"/>
        <w:rPr>
          <w:rFonts w:hint="default" w:ascii="Times New Roman" w:hAnsi="Times New Roman" w:cs="Times New Roman"/>
          <w:b/>
          <w:bCs/>
          <w:sz w:val="24"/>
          <w:szCs w:val="24"/>
        </w:rPr>
      </w:pPr>
      <w:r>
        <w:rPr>
          <w:rFonts w:hint="default" w:ascii="Times New Roman" w:hAnsi="Times New Roman" w:cs="Times New Roman"/>
          <w:b/>
          <w:bCs/>
          <w:color w:val="545454"/>
          <w:sz w:val="24"/>
          <w:szCs w:val="24"/>
          <w:rtl w:val="0"/>
        </w:rPr>
        <w:t>Expected Performance Metrics:</w:t>
      </w:r>
    </w:p>
    <w:p w14:paraId="0000013C">
      <w:pPr>
        <w:widowControl w:val="0"/>
        <w:spacing w:before="1" w:line="240" w:lineRule="auto"/>
        <w:jc w:val="both"/>
        <w:rPr>
          <w:rFonts w:hint="default" w:ascii="Times New Roman" w:hAnsi="Times New Roman" w:cs="Times New Roman"/>
          <w:b/>
          <w:bCs/>
          <w:sz w:val="12"/>
          <w:szCs w:val="12"/>
        </w:rPr>
      </w:pPr>
    </w:p>
    <w:tbl>
      <w:tblPr>
        <w:tblStyle w:val="16"/>
        <w:tblW w:w="7200" w:type="dxa"/>
        <w:tblInd w:w="109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0" w:type="dxa"/>
          <w:bottom w:w="0" w:type="dxa"/>
          <w:right w:w="0" w:type="dxa"/>
        </w:tblCellMar>
      </w:tblPr>
      <w:tblGrid>
        <w:gridCol w:w="2880"/>
        <w:gridCol w:w="2160"/>
        <w:gridCol w:w="2160"/>
      </w:tblGrid>
      <w:tr w14:paraId="47E2E94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tcPr>
            <w:shd w:val="clear" w:color="auto" w:fill="667EE9"/>
          </w:tcPr>
          <w:p w14:paraId="0000013D">
            <w:pPr>
              <w:widowControl w:val="0"/>
              <w:spacing w:before="62" w:line="240" w:lineRule="auto"/>
              <w:ind w:left="120" w:firstLine="0"/>
              <w:jc w:val="both"/>
              <w:rPr>
                <w:rFonts w:hint="default" w:ascii="Times New Roman" w:hAnsi="Times New Roman" w:cs="Times New Roman"/>
                <w:b/>
                <w:bCs/>
                <w:sz w:val="20"/>
                <w:szCs w:val="20"/>
                <w:shd w:val="clear" w:fill="F4F4F4"/>
              </w:rPr>
            </w:pPr>
            <w:r>
              <w:rPr>
                <w:rFonts w:hint="default" w:ascii="Times New Roman" w:hAnsi="Times New Roman" w:cs="Times New Roman"/>
                <w:b/>
                <w:bCs/>
                <w:color w:val="F4F4F4"/>
                <w:sz w:val="20"/>
                <w:szCs w:val="20"/>
                <w:rtl w:val="0"/>
              </w:rPr>
              <w:t>Operation</w:t>
            </w:r>
          </w:p>
        </w:tc>
        <w:tc>
          <w:tcPr>
            <w:shd w:val="clear" w:color="auto" w:fill="667EE9"/>
          </w:tcPr>
          <w:p w14:paraId="0000013E">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First Run</w:t>
            </w:r>
          </w:p>
        </w:tc>
        <w:tc>
          <w:tcPr>
            <w:shd w:val="clear" w:color="auto" w:fill="667EE9"/>
          </w:tcPr>
          <w:p w14:paraId="0000013F">
            <w:pPr>
              <w:widowControl w:val="0"/>
              <w:spacing w:before="62" w:line="240" w:lineRule="auto"/>
              <w:ind w:left="120" w:firstLine="0"/>
              <w:jc w:val="both"/>
              <w:rPr>
                <w:rFonts w:hint="default" w:ascii="Times New Roman" w:hAnsi="Times New Roman" w:cs="Times New Roman"/>
                <w:b/>
                <w:bCs/>
                <w:sz w:val="20"/>
                <w:szCs w:val="20"/>
              </w:rPr>
            </w:pPr>
            <w:r>
              <w:rPr>
                <w:rFonts w:hint="default" w:ascii="Times New Roman" w:hAnsi="Times New Roman" w:cs="Times New Roman"/>
                <w:b/>
                <w:bCs/>
                <w:color w:val="F4F4F4"/>
                <w:sz w:val="20"/>
                <w:szCs w:val="20"/>
                <w:rtl w:val="0"/>
              </w:rPr>
              <w:t>Subsequent Runs</w:t>
            </w:r>
          </w:p>
        </w:tc>
      </w:tr>
      <w:tr w14:paraId="74269F8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0">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Model Loading</w:t>
            </w:r>
          </w:p>
        </w:tc>
        <w:tc>
          <w:p w14:paraId="00000141">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30-60 seconds</w:t>
            </w:r>
          </w:p>
        </w:tc>
        <w:tc>
          <w:p w14:paraId="00000142">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Instant (cached)</w:t>
            </w:r>
          </w:p>
        </w:tc>
      </w:tr>
      <w:tr w14:paraId="73BAB52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3">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Image Analysis</w:t>
            </w:r>
          </w:p>
        </w:tc>
        <w:tc>
          <w:p w14:paraId="00000144">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3-5 seconds</w:t>
            </w:r>
          </w:p>
        </w:tc>
        <w:tc>
          <w:p w14:paraId="00000145">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2-3 seconds</w:t>
            </w:r>
          </w:p>
        </w:tc>
      </w:tr>
      <w:tr w14:paraId="3A5DE110">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6">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Caption Generation</w:t>
            </w:r>
          </w:p>
        </w:tc>
        <w:tc>
          <w:p w14:paraId="00000147">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1-2 seconds</w:t>
            </w:r>
          </w:p>
        </w:tc>
        <w:tc>
          <w:p w14:paraId="00000148">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1-2 seconds</w:t>
            </w:r>
          </w:p>
        </w:tc>
      </w:tr>
      <w:tr w14:paraId="34928D4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9">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Gemini API Call</w:t>
            </w:r>
          </w:p>
        </w:tc>
        <w:tc>
          <w:p w14:paraId="0000014A">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2-4 seconds</w:t>
            </w:r>
          </w:p>
        </w:tc>
        <w:tc>
          <w:p w14:paraId="0000014B">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2-4 seconds</w:t>
            </w:r>
          </w:p>
        </w:tc>
      </w:tr>
      <w:tr w14:paraId="29561CE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C">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Total (Local Mode)</w:t>
            </w:r>
          </w:p>
        </w:tc>
        <w:tc>
          <w:p w14:paraId="0000014D">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~35-70 sec first</w:t>
            </w:r>
          </w:p>
        </w:tc>
        <w:tc>
          <w:p w14:paraId="0000014E">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~5-8 sec</w:t>
            </w:r>
          </w:p>
        </w:tc>
      </w:tr>
      <w:tr w14:paraId="41E6A38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0" w:type="dxa"/>
            <w:bottom w:w="0" w:type="dxa"/>
            <w:right w:w="0" w:type="dxa"/>
          </w:tblCellMar>
        </w:tblPrEx>
        <w:trPr>
          <w:trHeight w:val="340" w:hRule="atLeast"/>
        </w:trPr>
        <w:tc>
          <w:p w14:paraId="0000014F">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Total (Gemini Mode)</w:t>
            </w:r>
          </w:p>
        </w:tc>
        <w:tc>
          <w:p w14:paraId="00000150">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~5-10 sec</w:t>
            </w:r>
          </w:p>
        </w:tc>
        <w:tc>
          <w:p w14:paraId="00000151">
            <w:pPr>
              <w:widowControl w:val="0"/>
              <w:spacing w:before="62" w:line="240" w:lineRule="auto"/>
              <w:ind w:left="120" w:firstLine="0"/>
              <w:jc w:val="both"/>
              <w:rPr>
                <w:rFonts w:hint="default" w:ascii="Times New Roman" w:hAnsi="Times New Roman" w:cs="Times New Roman"/>
                <w:sz w:val="20"/>
                <w:szCs w:val="20"/>
              </w:rPr>
            </w:pPr>
            <w:r>
              <w:rPr>
                <w:rFonts w:hint="default" w:ascii="Times New Roman" w:hAnsi="Times New Roman" w:cs="Times New Roman"/>
                <w:sz w:val="20"/>
                <w:szCs w:val="20"/>
                <w:rtl w:val="0"/>
              </w:rPr>
              <w:t>~4-6 sec</w:t>
            </w:r>
          </w:p>
        </w:tc>
      </w:tr>
    </w:tbl>
    <w:p w14:paraId="00000152">
      <w:pPr>
        <w:widowControl w:val="0"/>
        <w:spacing w:before="62" w:line="240" w:lineRule="auto"/>
        <w:ind w:left="120" w:firstLine="0"/>
        <w:jc w:val="both"/>
        <w:rPr>
          <w:rFonts w:hint="default" w:ascii="Times New Roman" w:hAnsi="Times New Roman" w:cs="Times New Roman"/>
        </w:rPr>
      </w:pPr>
    </w:p>
    <w:p w14:paraId="00000153">
      <w:pPr>
        <w:pStyle w:val="2"/>
        <w:keepNext w:val="0"/>
        <w:keepLines w:val="0"/>
        <w:widowControl w:val="0"/>
        <w:spacing w:before="62" w:after="0" w:line="240" w:lineRule="auto"/>
        <w:ind w:left="120" w:firstLine="0"/>
        <w:jc w:val="both"/>
        <w:rPr>
          <w:rFonts w:hint="default" w:ascii="Times New Roman" w:hAnsi="Times New Roman" w:cs="Times New Roman"/>
          <w:b/>
          <w:bCs/>
          <w:sz w:val="30"/>
          <w:szCs w:val="30"/>
        </w:rPr>
      </w:pPr>
      <w:bookmarkStart w:id="19" w:name="_heading=h.gmx7huyd9mcc" w:colFirst="0" w:colLast="0"/>
      <w:bookmarkEnd w:id="19"/>
      <w:r>
        <w:rPr>
          <w:rFonts w:hint="default" w:ascii="Times New Roman" w:hAnsi="Times New Roman" w:cs="Times New Roman"/>
          <w:b/>
          <w:bCs/>
          <w:sz w:val="30"/>
          <w:szCs w:val="30"/>
          <w:rtl w:val="0"/>
        </w:rPr>
        <w:t>Deployment Guide</w:t>
      </w:r>
    </w:p>
    <w:p w14:paraId="00000154">
      <w:pPr>
        <w:widowControl w:val="0"/>
        <w:spacing w:before="412"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Social Mood Matcher can be deployed on multiple platforms. This section covers Streamlit Cloud,  and cloud platforms (AWS/GCP/Azure).</w:t>
      </w:r>
    </w:p>
    <w:p w14:paraId="00000155">
      <w:pPr>
        <w:widowControl w:val="0"/>
        <w:spacing w:before="412" w:line="228" w:lineRule="auto"/>
        <w:ind w:left="120" w:right="1557" w:firstLine="0"/>
        <w:jc w:val="both"/>
        <w:rPr>
          <w:rFonts w:hint="default" w:ascii="Times New Roman" w:hAnsi="Times New Roman" w:cs="Times New Roman"/>
        </w:rPr>
      </w:pPr>
    </w:p>
    <w:p w14:paraId="00000156">
      <w:pPr>
        <w:pStyle w:val="3"/>
        <w:keepNext w:val="0"/>
        <w:keepLines w:val="0"/>
        <w:widowControl w:val="0"/>
        <w:spacing w:before="0" w:after="0" w:line="240" w:lineRule="auto"/>
        <w:ind w:left="120" w:firstLine="0"/>
        <w:jc w:val="both"/>
        <w:rPr>
          <w:rFonts w:hint="default" w:ascii="Times New Roman" w:hAnsi="Times New Roman" w:cs="Times New Roman"/>
          <w:b/>
          <w:bCs/>
          <w:sz w:val="26"/>
          <w:szCs w:val="26"/>
        </w:rPr>
      </w:pPr>
      <w:bookmarkStart w:id="20" w:name="_heading=h.htduxbf3pxvu" w:colFirst="0" w:colLast="0"/>
      <w:bookmarkEnd w:id="20"/>
      <w:r>
        <w:rPr>
          <w:rFonts w:hint="default" w:ascii="Times New Roman" w:hAnsi="Times New Roman" w:cs="Times New Roman"/>
          <w:b/>
          <w:bCs/>
          <w:sz w:val="26"/>
          <w:szCs w:val="26"/>
          <w:rtl w:val="0"/>
        </w:rPr>
        <w:t>Option 1: Streamlit Cloud (Recommended)</w:t>
      </w:r>
    </w:p>
    <w:p w14:paraId="00000157">
      <w:pPr>
        <w:widowControl w:val="0"/>
        <w:numPr>
          <w:ilvl w:val="0"/>
          <w:numId w:val="12"/>
        </w:numPr>
        <w:tabs>
          <w:tab w:val="left" w:pos="364"/>
        </w:tabs>
        <w:spacing w:before="235" w:line="240" w:lineRule="auto"/>
        <w:ind w:left="364" w:hanging="244"/>
        <w:jc w:val="both"/>
        <w:rPr>
          <w:rFonts w:hint="default" w:ascii="Times New Roman" w:hAnsi="Times New Roman" w:cs="Times New Roman"/>
          <w:sz w:val="24"/>
          <w:szCs w:val="24"/>
        </w:rPr>
      </w:pPr>
      <w:r>
        <w:rPr>
          <w:rFonts w:hint="default" w:ascii="Times New Roman" w:hAnsi="Times New Roman" w:cs="Times New Roman"/>
          <w:sz w:val="24"/>
          <w:szCs w:val="24"/>
          <w:rtl w:val="0"/>
        </w:rPr>
        <w:t>Push code to GitHub repository</w:t>
      </w:r>
    </w:p>
    <w:p w14:paraId="00000158">
      <w:pPr>
        <w:widowControl w:val="0"/>
        <w:numPr>
          <w:ilvl w:val="0"/>
          <w:numId w:val="12"/>
        </w:numPr>
        <w:tabs>
          <w:tab w:val="left" w:pos="364"/>
        </w:tabs>
        <w:spacing w:before="227" w:line="240" w:lineRule="auto"/>
        <w:ind w:left="364" w:hanging="244"/>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Visit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"https://share.streamlit.io/"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tl w:val="0"/>
        </w:rPr>
        <w:t>https://share.streamlit.io</w:t>
      </w:r>
      <w:r>
        <w:rPr>
          <w:rFonts w:hint="default" w:ascii="Times New Roman" w:hAnsi="Times New Roman" w:cs="Times New Roman"/>
          <w:sz w:val="24"/>
          <w:szCs w:val="24"/>
          <w:rtl w:val="0"/>
        </w:rPr>
        <w:fldChar w:fldCharType="end"/>
      </w:r>
      <w:r>
        <w:rPr>
          <w:rFonts w:hint="default" w:ascii="Times New Roman" w:hAnsi="Times New Roman" w:cs="Times New Roman"/>
          <w:sz w:val="24"/>
          <w:szCs w:val="24"/>
          <w:rtl w:val="0"/>
        </w:rPr>
        <w:t xml:space="preserve"> and sign in</w:t>
      </w:r>
    </w:p>
    <w:p w14:paraId="00000159">
      <w:pPr>
        <w:widowControl w:val="0"/>
        <w:numPr>
          <w:ilvl w:val="0"/>
          <w:numId w:val="12"/>
        </w:numPr>
        <w:tabs>
          <w:tab w:val="left" w:pos="364"/>
        </w:tabs>
        <w:spacing w:before="227" w:line="240" w:lineRule="auto"/>
        <w:ind w:left="364" w:hanging="244"/>
        <w:jc w:val="both"/>
        <w:rPr>
          <w:rFonts w:hint="default" w:ascii="Times New Roman" w:hAnsi="Times New Roman" w:cs="Times New Roman"/>
          <w:sz w:val="24"/>
          <w:szCs w:val="24"/>
        </w:rPr>
      </w:pPr>
      <w:r>
        <w:rPr>
          <w:rFonts w:hint="default" w:ascii="Times New Roman" w:hAnsi="Times New Roman" w:cs="Times New Roman"/>
          <w:sz w:val="24"/>
          <w:szCs w:val="24"/>
          <w:rtl w:val="0"/>
        </w:rPr>
        <w:t>Click 'New app' and select your repository</w:t>
      </w:r>
    </w:p>
    <w:p w14:paraId="0000015A">
      <w:pPr>
        <w:widowControl w:val="0"/>
        <w:numPr>
          <w:ilvl w:val="0"/>
          <w:numId w:val="12"/>
        </w:numPr>
        <w:tabs>
          <w:tab w:val="left" w:pos="364"/>
        </w:tabs>
        <w:spacing w:before="227" w:line="240" w:lineRule="auto"/>
        <w:ind w:left="364" w:hanging="244"/>
        <w:jc w:val="both"/>
        <w:rPr>
          <w:rFonts w:hint="default" w:ascii="Times New Roman" w:hAnsi="Times New Roman" w:cs="Times New Roman"/>
          <w:sz w:val="24"/>
          <w:szCs w:val="24"/>
        </w:rPr>
      </w:pPr>
      <w:r>
        <w:rPr>
          <w:rFonts w:hint="default" w:ascii="Times New Roman" w:hAnsi="Times New Roman" w:cs="Times New Roman"/>
          <w:sz w:val="24"/>
          <w:szCs w:val="24"/>
          <w:rtl w:val="0"/>
        </w:rPr>
        <w:t>Configure main file path (app.py) and Python version (3.10)</w:t>
      </w:r>
    </w:p>
    <w:p w14:paraId="0000015B">
      <w:pPr>
        <w:widowControl w:val="0"/>
        <w:numPr>
          <w:ilvl w:val="0"/>
          <w:numId w:val="12"/>
        </w:numPr>
        <w:tabs>
          <w:tab w:val="left" w:pos="364"/>
        </w:tabs>
        <w:spacing w:before="212" w:line="240" w:lineRule="auto"/>
        <w:ind w:left="364" w:hanging="244"/>
        <w:jc w:val="both"/>
        <w:rPr>
          <w:rFonts w:hint="default" w:ascii="Times New Roman" w:hAnsi="Times New Roman" w:cs="Times New Roman"/>
          <w:sz w:val="24"/>
          <w:szCs w:val="24"/>
        </w:rPr>
      </w:pPr>
      <w:sdt>
        <w:sdtPr>
          <w:rPr>
            <w:rFonts w:hint="default" w:ascii="Times New Roman" w:hAnsi="Times New Roman" w:cs="Times New Roman"/>
            <w:sz w:val="24"/>
            <w:szCs w:val="24"/>
          </w:rPr>
          <w:tag w:val="goog_rdk_1"/>
          <w:id w:val="27708063"/>
        </w:sdtPr>
        <w:sdtEndPr>
          <w:rPr>
            <w:rFonts w:hint="default" w:ascii="Times New Roman" w:hAnsi="Times New Roman" w:cs="Times New Roman"/>
            <w:sz w:val="24"/>
            <w:szCs w:val="24"/>
          </w:rPr>
        </w:sdtEndPr>
        <w:sdtContent>
          <w:r>
            <w:rPr>
              <w:rFonts w:hint="default" w:ascii="Times New Roman" w:hAnsi="Times New Roman" w:eastAsia="Arial Unicode MS" w:cs="Times New Roman"/>
              <w:sz w:val="24"/>
              <w:szCs w:val="24"/>
              <w:rtl w:val="0"/>
            </w:rPr>
            <w:t>Add secrets: Go to Advanced Settings → Secrets</w:t>
          </w:r>
        </w:sdtContent>
      </w:sdt>
    </w:p>
    <w:p w14:paraId="534639ED">
      <w:pPr>
        <w:widowControl w:val="0"/>
        <w:numPr>
          <w:ilvl w:val="0"/>
          <w:numId w:val="12"/>
        </w:numPr>
        <w:tabs>
          <w:tab w:val="left" w:pos="364"/>
        </w:tabs>
        <w:spacing w:before="225" w:line="240" w:lineRule="auto"/>
        <w:ind w:left="364" w:hanging="244"/>
        <w:jc w:val="both"/>
        <w:rPr>
          <w:rFonts w:hint="default" w:ascii="Times New Roman" w:hAnsi="Times New Roman" w:cs="Times New Roman"/>
          <w:b/>
          <w:bCs/>
          <w:sz w:val="28"/>
          <w:szCs w:val="28"/>
          <w:rtl w:val="0"/>
        </w:rPr>
      </w:pPr>
      <w:r>
        <w:rPr>
          <w:rFonts w:hint="default" w:ascii="Times New Roman" w:hAnsi="Times New Roman" w:cs="Times New Roman"/>
          <w:sz w:val="24"/>
          <w:szCs w:val="24"/>
          <w:rtl w:val="0"/>
        </w:rPr>
        <w:t>Deploy and wait for build completion (~5 minutes)</w:t>
      </w:r>
      <w:bookmarkStart w:id="21" w:name="_heading=h.e29mkpxizvv8" w:colFirst="0" w:colLast="0"/>
      <w:bookmarkEnd w:id="21"/>
    </w:p>
    <w:p w14:paraId="25FE0DBC">
      <w:pPr>
        <w:pStyle w:val="3"/>
        <w:keepNext w:val="0"/>
        <w:keepLines w:val="0"/>
        <w:widowControl w:val="0"/>
        <w:spacing w:before="0" w:after="0" w:line="240" w:lineRule="auto"/>
        <w:ind w:left="120" w:firstLine="0"/>
        <w:jc w:val="both"/>
        <w:rPr>
          <w:rFonts w:hint="default" w:ascii="Times New Roman" w:hAnsi="Times New Roman" w:cs="Times New Roman"/>
          <w:b/>
          <w:bCs/>
          <w:sz w:val="28"/>
          <w:szCs w:val="28"/>
          <w:rtl w:val="0"/>
        </w:rPr>
      </w:pPr>
    </w:p>
    <w:p w14:paraId="0000015E">
      <w:pPr>
        <w:pStyle w:val="3"/>
        <w:keepNext w:val="0"/>
        <w:keepLines w:val="0"/>
        <w:widowControl w:val="0"/>
        <w:spacing w:before="0" w:after="0" w:line="240" w:lineRule="auto"/>
        <w:ind w:left="120" w:firstLine="0"/>
        <w:jc w:val="both"/>
        <w:rPr>
          <w:rFonts w:hint="default" w:ascii="Times New Roman" w:hAnsi="Times New Roman" w:cs="Times New Roman"/>
          <w:b/>
          <w:bCs/>
          <w:sz w:val="28"/>
          <w:szCs w:val="28"/>
        </w:rPr>
      </w:pPr>
      <w:r>
        <w:rPr>
          <w:rFonts w:hint="default" w:ascii="Times New Roman" w:hAnsi="Times New Roman" w:cs="Times New Roman"/>
          <w:b/>
          <w:bCs/>
          <w:sz w:val="28"/>
          <w:szCs w:val="28"/>
          <w:rtl w:val="0"/>
        </w:rPr>
        <w:t>Option 2: Cloud Platforms (AWS/GCP/Azure)</w:t>
      </w:r>
    </w:p>
    <w:p w14:paraId="0000015F">
      <w:pPr>
        <w:widowControl w:val="0"/>
        <w:spacing w:before="245"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Deploy on cloud platforms for production-grade scalability and reliability. Use managed container services like AWS ECS, Google Cloud Run, or Azure Container Instances.</w:t>
      </w:r>
    </w:p>
    <w:p w14:paraId="00000160">
      <w:pPr>
        <w:widowControl w:val="0"/>
        <w:spacing w:before="62" w:line="240" w:lineRule="auto"/>
        <w:ind w:left="120" w:firstLine="0"/>
        <w:jc w:val="both"/>
        <w:rPr>
          <w:rFonts w:hint="default" w:ascii="Times New Roman" w:hAnsi="Times New Roman" w:cs="Times New Roman"/>
        </w:rPr>
        <w:sectPr>
          <w:pgSz w:w="12240" w:h="15840"/>
          <w:pgMar w:top="1820" w:right="0" w:bottom="280" w:left="1440" w:header="360" w:footer="360" w:gutter="0"/>
          <w:pgBorders>
            <w:top w:val="none" w:sz="0" w:space="0"/>
            <w:left w:val="none" w:sz="0" w:space="0"/>
            <w:bottom w:val="none" w:sz="0" w:space="0"/>
            <w:right w:val="none" w:sz="0" w:space="0"/>
          </w:pgBorders>
          <w:cols w:space="720" w:num="1"/>
        </w:sectPr>
      </w:pPr>
    </w:p>
    <w:p w14:paraId="00000161">
      <w:pPr>
        <w:pStyle w:val="2"/>
        <w:keepNext w:val="0"/>
        <w:keepLines w:val="0"/>
        <w:widowControl w:val="0"/>
        <w:spacing w:before="62" w:after="0" w:line="240" w:lineRule="auto"/>
        <w:ind w:left="120" w:firstLine="0"/>
        <w:jc w:val="both"/>
        <w:rPr>
          <w:rFonts w:hint="default" w:ascii="Times New Roman" w:hAnsi="Times New Roman" w:cs="Times New Roman"/>
          <w:b/>
          <w:bCs/>
          <w:sz w:val="34"/>
          <w:szCs w:val="34"/>
        </w:rPr>
      </w:pPr>
      <w:bookmarkStart w:id="22" w:name="_heading=h.ea7qh959ywbx" w:colFirst="0" w:colLast="0"/>
      <w:bookmarkEnd w:id="22"/>
      <w:r>
        <w:rPr>
          <w:rFonts w:hint="default" w:ascii="Times New Roman" w:hAnsi="Times New Roman" w:cs="Times New Roman"/>
          <w:b/>
          <w:bCs/>
          <w:sz w:val="34"/>
          <w:szCs w:val="34"/>
          <w:rtl w:val="0"/>
        </w:rPr>
        <w:t>Troubleshooting Guide</w:t>
      </w:r>
    </w:p>
    <w:p w14:paraId="00000162">
      <w:pPr>
        <w:pStyle w:val="4"/>
        <w:keepNext w:val="0"/>
        <w:keepLines w:val="0"/>
        <w:widowControl w:val="0"/>
        <w:spacing w:before="1" w:after="0" w:line="240" w:lineRule="auto"/>
        <w:ind w:left="120" w:firstLine="0"/>
        <w:jc w:val="both"/>
        <w:rPr>
          <w:rFonts w:hint="default" w:ascii="Times New Roman" w:hAnsi="Times New Roman" w:cs="Times New Roman"/>
          <w:b/>
          <w:bCs/>
          <w:color w:val="000000"/>
          <w:sz w:val="28"/>
          <w:szCs w:val="28"/>
        </w:rPr>
      </w:pPr>
      <w:bookmarkStart w:id="23" w:name="_heading=h.cuodbha0xr3x" w:colFirst="0" w:colLast="0"/>
      <w:bookmarkEnd w:id="23"/>
      <w:r>
        <w:rPr>
          <w:rFonts w:hint="default" w:ascii="Times New Roman" w:hAnsi="Times New Roman" w:cs="Times New Roman"/>
          <w:b/>
          <w:bCs/>
          <w:color w:val="000000"/>
          <w:sz w:val="28"/>
          <w:szCs w:val="28"/>
          <w:rtl w:val="0"/>
        </w:rPr>
        <w:t>Issue: Models not loading</w:t>
      </w:r>
    </w:p>
    <w:p w14:paraId="00000163">
      <w:pPr>
        <w:widowControl w:val="0"/>
        <w:numPr>
          <w:ilvl w:val="0"/>
          <w:numId w:val="13"/>
        </w:numPr>
        <w:tabs>
          <w:tab w:val="left" w:pos="258"/>
        </w:tabs>
        <w:spacing w:before="162"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Check internet connection for first-time download</w:t>
      </w:r>
    </w:p>
    <w:p w14:paraId="00000164">
      <w:pPr>
        <w:widowControl w:val="0"/>
        <w:numPr>
          <w:ilvl w:val="0"/>
          <w:numId w:val="1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MODEL_CACHE_DIR has write permissions</w:t>
      </w:r>
    </w:p>
    <w:p w14:paraId="00000165">
      <w:pPr>
        <w:widowControl w:val="0"/>
        <w:numPr>
          <w:ilvl w:val="0"/>
          <w:numId w:val="13"/>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Ensure sufficient disk space (~2GB)</w:t>
      </w:r>
    </w:p>
    <w:p w14:paraId="00000166">
      <w:pPr>
        <w:widowControl w:val="0"/>
        <w:numPr>
          <w:ilvl w:val="0"/>
          <w:numId w:val="13"/>
        </w:numPr>
        <w:tabs>
          <w:tab w:val="left" w:pos="258"/>
        </w:tabs>
        <w:spacing w:before="228"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Try clearing cache: rm -rf models_cache/</w:t>
      </w:r>
    </w:p>
    <w:p w14:paraId="00000167">
      <w:pPr>
        <w:widowControl w:val="0"/>
        <w:tabs>
          <w:tab w:val="left" w:pos="258"/>
        </w:tabs>
        <w:spacing w:before="229" w:line="240" w:lineRule="auto"/>
        <w:ind w:left="364" w:firstLine="0"/>
        <w:jc w:val="both"/>
        <w:rPr>
          <w:rFonts w:hint="default" w:ascii="Times New Roman" w:hAnsi="Times New Roman" w:cs="Times New Roman"/>
          <w:sz w:val="24"/>
          <w:szCs w:val="24"/>
        </w:rPr>
      </w:pPr>
    </w:p>
    <w:p w14:paraId="00000168">
      <w:pPr>
        <w:pStyle w:val="4"/>
        <w:keepNext w:val="0"/>
        <w:keepLines w:val="0"/>
        <w:widowControl w:val="0"/>
        <w:spacing w:before="0" w:after="0" w:line="240" w:lineRule="auto"/>
        <w:ind w:left="120" w:firstLine="0"/>
        <w:jc w:val="both"/>
        <w:rPr>
          <w:rFonts w:hint="default" w:ascii="Times New Roman" w:hAnsi="Times New Roman" w:cs="Times New Roman"/>
          <w:b/>
          <w:bCs/>
          <w:color w:val="000000"/>
          <w:sz w:val="28"/>
          <w:szCs w:val="28"/>
        </w:rPr>
      </w:pPr>
      <w:bookmarkStart w:id="24" w:name="_heading=h.lepthxcjisam" w:colFirst="0" w:colLast="0"/>
      <w:bookmarkEnd w:id="24"/>
      <w:r>
        <w:rPr>
          <w:rFonts w:hint="default" w:ascii="Times New Roman" w:hAnsi="Times New Roman" w:cs="Times New Roman"/>
          <w:b/>
          <w:bCs/>
          <w:color w:val="000000"/>
          <w:sz w:val="28"/>
          <w:szCs w:val="28"/>
          <w:rtl w:val="0"/>
        </w:rPr>
        <w:t>Issue: Gemini API errors</w:t>
      </w:r>
    </w:p>
    <w:p w14:paraId="00000169">
      <w:pPr>
        <w:widowControl w:val="0"/>
        <w:numPr>
          <w:ilvl w:val="0"/>
          <w:numId w:val="14"/>
        </w:numPr>
        <w:tabs>
          <w:tab w:val="left" w:pos="258"/>
        </w:tabs>
        <w:spacing w:before="163"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API key is correct in .env file</w:t>
      </w:r>
    </w:p>
    <w:p w14:paraId="0000016A">
      <w:pPr>
        <w:widowControl w:val="0"/>
        <w:numPr>
          <w:ilvl w:val="0"/>
          <w:numId w:val="1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Check API quota at Google AI Studio</w:t>
      </w:r>
    </w:p>
    <w:p w14:paraId="0000016B">
      <w:pPr>
        <w:widowControl w:val="0"/>
        <w:numPr>
          <w:ilvl w:val="0"/>
          <w:numId w:val="1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Ensure google-generativeai package is installed</w:t>
      </w:r>
    </w:p>
    <w:p w14:paraId="0000016C">
      <w:pPr>
        <w:widowControl w:val="0"/>
        <w:numPr>
          <w:ilvl w:val="0"/>
          <w:numId w:val="14"/>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Application automatically falls back to local models</w:t>
      </w:r>
    </w:p>
    <w:p w14:paraId="0000016D">
      <w:pPr>
        <w:widowControl w:val="0"/>
        <w:tabs>
          <w:tab w:val="left" w:pos="258"/>
        </w:tabs>
        <w:spacing w:before="227" w:line="240" w:lineRule="auto"/>
        <w:ind w:left="258" w:firstLine="0"/>
        <w:jc w:val="both"/>
        <w:rPr>
          <w:rFonts w:hint="default" w:ascii="Times New Roman" w:hAnsi="Times New Roman" w:cs="Times New Roman"/>
          <w:sz w:val="24"/>
          <w:szCs w:val="24"/>
        </w:rPr>
      </w:pPr>
    </w:p>
    <w:p w14:paraId="0000016E">
      <w:pPr>
        <w:pStyle w:val="4"/>
        <w:keepNext w:val="0"/>
        <w:keepLines w:val="0"/>
        <w:widowControl w:val="0"/>
        <w:spacing w:before="0" w:after="0" w:line="240" w:lineRule="auto"/>
        <w:ind w:left="120" w:firstLine="0"/>
        <w:jc w:val="both"/>
        <w:rPr>
          <w:rFonts w:hint="default" w:ascii="Times New Roman" w:hAnsi="Times New Roman" w:cs="Times New Roman"/>
          <w:b/>
          <w:bCs/>
          <w:color w:val="000000"/>
          <w:sz w:val="28"/>
          <w:szCs w:val="28"/>
        </w:rPr>
      </w:pPr>
      <w:bookmarkStart w:id="25" w:name="_heading=h.ch5kl4tbenyp" w:colFirst="0" w:colLast="0"/>
      <w:bookmarkEnd w:id="25"/>
      <w:r>
        <w:rPr>
          <w:rFonts w:hint="default" w:ascii="Times New Roman" w:hAnsi="Times New Roman" w:cs="Times New Roman"/>
          <w:b/>
          <w:bCs/>
          <w:color w:val="000000"/>
          <w:sz w:val="28"/>
          <w:szCs w:val="28"/>
          <w:rtl w:val="0"/>
        </w:rPr>
        <w:t>Issue: Session state issues</w:t>
      </w:r>
    </w:p>
    <w:p w14:paraId="0000016F">
      <w:pPr>
        <w:widowControl w:val="0"/>
        <w:numPr>
          <w:ilvl w:val="0"/>
          <w:numId w:val="15"/>
        </w:numPr>
        <w:tabs>
          <w:tab w:val="left" w:pos="258"/>
        </w:tabs>
        <w:spacing w:before="163"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Clear browser cache and reload page</w:t>
      </w:r>
    </w:p>
    <w:p w14:paraId="00000170">
      <w:pPr>
        <w:widowControl w:val="0"/>
        <w:numPr>
          <w:ilvl w:val="0"/>
          <w:numId w:val="15"/>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Check for proper session state initialization</w:t>
      </w:r>
    </w:p>
    <w:p w14:paraId="00000171">
      <w:pPr>
        <w:widowControl w:val="0"/>
        <w:numPr>
          <w:ilvl w:val="0"/>
          <w:numId w:val="15"/>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all session variables are defined</w:t>
      </w:r>
    </w:p>
    <w:p w14:paraId="00000172">
      <w:pPr>
        <w:widowControl w:val="0"/>
        <w:tabs>
          <w:tab w:val="left" w:pos="258"/>
        </w:tabs>
        <w:spacing w:before="227" w:line="240" w:lineRule="auto"/>
        <w:ind w:left="258" w:firstLine="0"/>
        <w:jc w:val="both"/>
        <w:rPr>
          <w:rFonts w:hint="default" w:ascii="Times New Roman" w:hAnsi="Times New Roman" w:cs="Times New Roman"/>
          <w:sz w:val="24"/>
          <w:szCs w:val="24"/>
        </w:rPr>
      </w:pPr>
    </w:p>
    <w:p w14:paraId="00000173">
      <w:pPr>
        <w:pStyle w:val="4"/>
        <w:keepNext w:val="0"/>
        <w:keepLines w:val="0"/>
        <w:widowControl w:val="0"/>
        <w:spacing w:before="0" w:after="0" w:line="240" w:lineRule="auto"/>
        <w:ind w:left="120" w:firstLine="0"/>
        <w:jc w:val="both"/>
        <w:rPr>
          <w:rFonts w:hint="default" w:ascii="Times New Roman" w:hAnsi="Times New Roman" w:cs="Times New Roman"/>
          <w:b/>
          <w:bCs/>
          <w:color w:val="000000"/>
          <w:sz w:val="28"/>
          <w:szCs w:val="28"/>
        </w:rPr>
      </w:pPr>
      <w:bookmarkStart w:id="26" w:name="_heading=h.psrw8gq8th4s" w:colFirst="0" w:colLast="0"/>
      <w:bookmarkEnd w:id="26"/>
      <w:r>
        <w:rPr>
          <w:rFonts w:hint="default" w:ascii="Times New Roman" w:hAnsi="Times New Roman" w:cs="Times New Roman"/>
          <w:b/>
          <w:bCs/>
          <w:color w:val="000000"/>
          <w:sz w:val="28"/>
          <w:szCs w:val="28"/>
          <w:rtl w:val="0"/>
        </w:rPr>
        <w:t>Issue: Character limit not working</w:t>
      </w:r>
    </w:p>
    <w:p w14:paraId="00000174">
      <w:pPr>
        <w:widowControl w:val="0"/>
        <w:numPr>
          <w:ilvl w:val="0"/>
          <w:numId w:val="16"/>
        </w:numPr>
        <w:tabs>
          <w:tab w:val="left" w:pos="258"/>
        </w:tabs>
        <w:spacing w:before="163"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platform selection matches expected limit</w:t>
      </w:r>
    </w:p>
    <w:p w14:paraId="00000175">
      <w:pPr>
        <w:widowControl w:val="0"/>
        <w:numPr>
          <w:ilvl w:val="0"/>
          <w:numId w:val="1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Check smart_truncate_with_hashtags() logic</w:t>
      </w:r>
    </w:p>
    <w:p w14:paraId="00000176">
      <w:pPr>
        <w:widowControl w:val="0"/>
        <w:numPr>
          <w:ilvl w:val="0"/>
          <w:numId w:val="16"/>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Test with different caption/hashtag combinations</w:t>
      </w:r>
    </w:p>
    <w:p w14:paraId="00000177">
      <w:pPr>
        <w:widowControl w:val="0"/>
        <w:tabs>
          <w:tab w:val="left" w:pos="258"/>
        </w:tabs>
        <w:spacing w:before="227" w:line="240" w:lineRule="auto"/>
        <w:ind w:left="258" w:firstLine="0"/>
        <w:jc w:val="both"/>
        <w:rPr>
          <w:rFonts w:hint="default" w:ascii="Times New Roman" w:hAnsi="Times New Roman" w:cs="Times New Roman"/>
          <w:sz w:val="24"/>
          <w:szCs w:val="24"/>
        </w:rPr>
      </w:pPr>
    </w:p>
    <w:p w14:paraId="00000178">
      <w:pPr>
        <w:pStyle w:val="4"/>
        <w:keepNext w:val="0"/>
        <w:keepLines w:val="0"/>
        <w:widowControl w:val="0"/>
        <w:spacing w:before="0" w:after="0" w:line="240" w:lineRule="auto"/>
        <w:ind w:left="120" w:firstLine="0"/>
        <w:jc w:val="both"/>
        <w:rPr>
          <w:rFonts w:hint="default" w:ascii="Times New Roman" w:hAnsi="Times New Roman" w:cs="Times New Roman"/>
          <w:b/>
          <w:bCs/>
          <w:color w:val="000000"/>
          <w:sz w:val="28"/>
          <w:szCs w:val="28"/>
        </w:rPr>
      </w:pPr>
      <w:bookmarkStart w:id="27" w:name="_heading=h.mr8itelhiicc" w:colFirst="0" w:colLast="0"/>
      <w:bookmarkEnd w:id="27"/>
      <w:r>
        <w:rPr>
          <w:rFonts w:hint="default" w:ascii="Times New Roman" w:hAnsi="Times New Roman" w:cs="Times New Roman"/>
          <w:b/>
          <w:bCs/>
          <w:color w:val="000000"/>
          <w:sz w:val="28"/>
          <w:szCs w:val="28"/>
          <w:rtl w:val="0"/>
        </w:rPr>
        <w:t>Issue: Image upload failures</w:t>
      </w:r>
    </w:p>
    <w:p w14:paraId="00000179">
      <w:pPr>
        <w:widowControl w:val="0"/>
        <w:numPr>
          <w:ilvl w:val="0"/>
          <w:numId w:val="17"/>
        </w:numPr>
        <w:tabs>
          <w:tab w:val="left" w:pos="258"/>
        </w:tabs>
        <w:spacing w:before="163"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Check file format (JPG, PNG, WEBP only)</w:t>
      </w:r>
    </w:p>
    <w:p w14:paraId="0000017A">
      <w:pPr>
        <w:widowControl w:val="0"/>
        <w:numPr>
          <w:ilvl w:val="0"/>
          <w:numId w:val="1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Verify file size is under 10MB</w:t>
      </w:r>
    </w:p>
    <w:p w14:paraId="0000017B">
      <w:pPr>
        <w:widowControl w:val="0"/>
        <w:numPr>
          <w:ilvl w:val="0"/>
          <w:numId w:val="1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Ensure image is not corrupted</w:t>
      </w:r>
    </w:p>
    <w:p w14:paraId="0000017C">
      <w:pPr>
        <w:widowControl w:val="0"/>
        <w:numPr>
          <w:ilvl w:val="0"/>
          <w:numId w:val="17"/>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Try different image or resize before upload</w:t>
      </w:r>
    </w:p>
    <w:p w14:paraId="22426B9D">
      <w:pPr>
        <w:widowControl w:val="0"/>
        <w:numPr>
          <w:ilvl w:val="0"/>
          <w:numId w:val="0"/>
        </w:numPr>
        <w:tabs>
          <w:tab w:val="left" w:pos="258"/>
        </w:tabs>
        <w:spacing w:before="227" w:line="240" w:lineRule="auto"/>
        <w:ind w:left="120" w:left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165725" cy="3181985"/>
            <wp:effectExtent l="0" t="0" r="15875" b="18415"/>
            <wp:docPr id="3" name="Picture 3" descr="Screenshot 2026-03-08 08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08 084539"/>
                    <pic:cNvPicPr>
                      <a:picLocks noChangeAspect="1"/>
                    </pic:cNvPicPr>
                  </pic:nvPicPr>
                  <pic:blipFill>
                    <a:blip r:embed="rId15"/>
                    <a:stretch>
                      <a:fillRect/>
                    </a:stretch>
                  </pic:blipFill>
                  <pic:spPr>
                    <a:xfrm>
                      <a:off x="0" y="0"/>
                      <a:ext cx="5165725" cy="3181985"/>
                    </a:xfrm>
                    <a:prstGeom prst="rect">
                      <a:avLst/>
                    </a:prstGeom>
                  </pic:spPr>
                </pic:pic>
              </a:graphicData>
            </a:graphic>
          </wp:inline>
        </w:drawing>
      </w:r>
    </w:p>
    <w:p w14:paraId="00000181">
      <w:pPr>
        <w:widowControl w:val="0"/>
        <w:numPr>
          <w:ilvl w:val="0"/>
          <w:numId w:val="0"/>
        </w:numPr>
        <w:tabs>
          <w:tab w:val="left" w:pos="258"/>
        </w:tabs>
        <w:spacing w:before="227" w:line="240" w:lineRule="auto"/>
        <w:ind w:left="120" w:leftChars="0"/>
        <w:jc w:val="both"/>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drawing>
          <wp:inline distT="0" distB="0" distL="114300" distR="114300">
            <wp:extent cx="5060950" cy="3892550"/>
            <wp:effectExtent l="0" t="0" r="6350" b="12700"/>
            <wp:docPr id="2" name="Picture 2" descr="Screenshot 2026-03-08 084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08 084525"/>
                    <pic:cNvPicPr>
                      <a:picLocks noChangeAspect="1"/>
                    </pic:cNvPicPr>
                  </pic:nvPicPr>
                  <pic:blipFill>
                    <a:blip r:embed="rId16"/>
                    <a:stretch>
                      <a:fillRect/>
                    </a:stretch>
                  </pic:blipFill>
                  <pic:spPr>
                    <a:xfrm>
                      <a:off x="0" y="0"/>
                      <a:ext cx="5060950" cy="3892550"/>
                    </a:xfrm>
                    <a:prstGeom prst="rect">
                      <a:avLst/>
                    </a:prstGeom>
                  </pic:spPr>
                </pic:pic>
              </a:graphicData>
            </a:graphic>
          </wp:inline>
        </w:drawing>
      </w:r>
    </w:p>
    <w:p w14:paraId="346A4D02">
      <w:pPr>
        <w:pStyle w:val="2"/>
        <w:keepNext w:val="0"/>
        <w:keepLines w:val="0"/>
        <w:widowControl w:val="0"/>
        <w:spacing w:before="62" w:after="0" w:line="240" w:lineRule="auto"/>
        <w:ind w:left="120" w:firstLine="0"/>
        <w:jc w:val="both"/>
        <w:rPr>
          <w:rFonts w:hint="default" w:ascii="Times New Roman" w:hAnsi="Times New Roman" w:cs="Times New Roman"/>
          <w:b/>
          <w:bCs/>
          <w:sz w:val="36"/>
          <w:szCs w:val="36"/>
          <w:rtl w:val="0"/>
        </w:rPr>
      </w:pPr>
      <w:bookmarkStart w:id="28" w:name="_heading=h.91a85lj1wgx9" w:colFirst="0" w:colLast="0"/>
      <w:bookmarkEnd w:id="28"/>
    </w:p>
    <w:p w14:paraId="107D310D">
      <w:pPr>
        <w:pStyle w:val="2"/>
        <w:keepNext w:val="0"/>
        <w:keepLines w:val="0"/>
        <w:widowControl w:val="0"/>
        <w:spacing w:before="62" w:after="0" w:line="240" w:lineRule="auto"/>
        <w:ind w:left="120" w:firstLine="0"/>
        <w:jc w:val="both"/>
        <w:rPr>
          <w:rFonts w:hint="default" w:ascii="Times New Roman" w:hAnsi="Times New Roman" w:cs="Times New Roman"/>
          <w:b/>
          <w:bCs/>
          <w:sz w:val="36"/>
          <w:szCs w:val="36"/>
          <w:rtl w:val="0"/>
        </w:rPr>
      </w:pPr>
    </w:p>
    <w:p w14:paraId="71D96856">
      <w:pPr>
        <w:pStyle w:val="2"/>
        <w:keepNext w:val="0"/>
        <w:keepLines w:val="0"/>
        <w:widowControl w:val="0"/>
        <w:spacing w:before="62" w:after="0" w:line="240" w:lineRule="auto"/>
        <w:ind w:left="120" w:firstLine="0"/>
        <w:jc w:val="both"/>
        <w:rPr>
          <w:rFonts w:hint="default" w:ascii="Times New Roman" w:hAnsi="Times New Roman" w:cs="Times New Roman"/>
          <w:b/>
          <w:bCs/>
          <w:sz w:val="36"/>
          <w:szCs w:val="36"/>
          <w:rtl w:val="0"/>
        </w:rPr>
      </w:pPr>
    </w:p>
    <w:p w14:paraId="16B50C92">
      <w:pPr>
        <w:pStyle w:val="2"/>
        <w:keepNext w:val="0"/>
        <w:keepLines w:val="0"/>
        <w:widowControl w:val="0"/>
        <w:spacing w:before="62" w:after="0" w:line="240" w:lineRule="auto"/>
        <w:ind w:left="120" w:firstLine="0"/>
        <w:jc w:val="both"/>
        <w:rPr>
          <w:rFonts w:hint="default" w:ascii="Times New Roman" w:hAnsi="Times New Roman" w:cs="Times New Roman"/>
          <w:b/>
          <w:bCs/>
          <w:sz w:val="36"/>
          <w:szCs w:val="36"/>
          <w:rtl w:val="0"/>
        </w:rPr>
      </w:pPr>
    </w:p>
    <w:p w14:paraId="139126E6">
      <w:pPr>
        <w:pStyle w:val="2"/>
        <w:keepNext w:val="0"/>
        <w:keepLines w:val="0"/>
        <w:widowControl w:val="0"/>
        <w:spacing w:before="62" w:after="0" w:line="240" w:lineRule="auto"/>
        <w:jc w:val="both"/>
        <w:rPr>
          <w:rFonts w:hint="default" w:ascii="Times New Roman" w:hAnsi="Times New Roman" w:cs="Times New Roman"/>
          <w:b/>
          <w:bCs/>
          <w:sz w:val="36"/>
          <w:szCs w:val="36"/>
          <w:rtl w:val="0"/>
        </w:rPr>
      </w:pPr>
    </w:p>
    <w:p w14:paraId="00000182">
      <w:pPr>
        <w:pStyle w:val="2"/>
        <w:keepNext w:val="0"/>
        <w:keepLines w:val="0"/>
        <w:widowControl w:val="0"/>
        <w:spacing w:before="62" w:after="0" w:line="240" w:lineRule="auto"/>
        <w:ind w:left="120" w:firstLine="0"/>
        <w:jc w:val="both"/>
        <w:rPr>
          <w:rFonts w:hint="default" w:ascii="Times New Roman" w:hAnsi="Times New Roman" w:cs="Times New Roman"/>
          <w:b/>
          <w:bCs/>
          <w:sz w:val="36"/>
          <w:szCs w:val="36"/>
        </w:rPr>
      </w:pPr>
      <w:r>
        <w:rPr>
          <w:rFonts w:hint="default" w:ascii="Times New Roman" w:hAnsi="Times New Roman" w:cs="Times New Roman"/>
          <w:b/>
          <w:bCs/>
          <w:sz w:val="36"/>
          <w:szCs w:val="36"/>
          <w:rtl w:val="0"/>
        </w:rPr>
        <w:t>Conclusion</w:t>
      </w:r>
    </w:p>
    <w:p w14:paraId="00000183">
      <w:pPr>
        <w:widowControl w:val="0"/>
        <w:spacing w:before="412" w:line="228" w:lineRule="auto"/>
        <w:ind w:left="120" w:right="1556"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Social Mood Matcher revolutionizes social media content creation by delivering intelligent, AI-driven captions and hashtags tailored to image sentiment and user preferences. By combining BLIP for image understanding, DistilBERT for sentiment analysis, and optionally Gemini 2.5 Flash for enhanced quality, the system processes visual content and generates engaging, platform-optimized social media posts.</w:t>
      </w:r>
    </w:p>
    <w:p w14:paraId="00000184">
      <w:pPr>
        <w:widowControl w:val="0"/>
        <w:spacing w:before="49" w:line="240" w:lineRule="auto"/>
        <w:jc w:val="both"/>
        <w:rPr>
          <w:rFonts w:hint="default" w:ascii="Times New Roman" w:hAnsi="Times New Roman" w:cs="Times New Roman"/>
          <w:sz w:val="24"/>
          <w:szCs w:val="24"/>
        </w:rPr>
      </w:pPr>
    </w:p>
    <w:p w14:paraId="00000185">
      <w:pPr>
        <w:widowControl w:val="0"/>
        <w:spacing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From modular service architecture to intelligent content generation and responsive UI design, Social Mood Matcher has been built with focus on usability, reliability, and content creator needs. The Streamlit interface ensures intuitive interaction, while the robust backend handles model inference, error scenarios, and performance optimization.</w:t>
      </w:r>
    </w:p>
    <w:p w14:paraId="00000186">
      <w:pPr>
        <w:widowControl w:val="0"/>
        <w:spacing w:before="50" w:line="240" w:lineRule="auto"/>
        <w:jc w:val="both"/>
        <w:rPr>
          <w:rFonts w:hint="default" w:ascii="Times New Roman" w:hAnsi="Times New Roman" w:cs="Times New Roman"/>
          <w:sz w:val="24"/>
          <w:szCs w:val="24"/>
        </w:rPr>
      </w:pPr>
    </w:p>
    <w:p w14:paraId="00000187">
      <w:pPr>
        <w:widowControl w:val="0"/>
        <w:spacing w:line="228" w:lineRule="auto"/>
        <w:ind w:left="120" w:right="1557"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00000188">
      <w:pPr>
        <w:widowControl w:val="0"/>
        <w:spacing w:line="240" w:lineRule="auto"/>
        <w:jc w:val="both"/>
        <w:rPr>
          <w:rFonts w:hint="default" w:ascii="Times New Roman" w:hAnsi="Times New Roman" w:cs="Times New Roman"/>
          <w:sz w:val="24"/>
          <w:szCs w:val="24"/>
        </w:rPr>
      </w:pPr>
    </w:p>
    <w:p w14:paraId="00000189">
      <w:pPr>
        <w:widowControl w:val="0"/>
        <w:tabs>
          <w:tab w:val="left" w:pos="258"/>
        </w:tabs>
        <w:spacing w:before="227" w:line="240" w:lineRule="auto"/>
        <w:ind w:left="258" w:firstLine="0"/>
        <w:jc w:val="both"/>
        <w:rPr>
          <w:rFonts w:hint="default" w:ascii="Times New Roman" w:hAnsi="Times New Roman" w:cs="Times New Roman"/>
          <w:sz w:val="24"/>
          <w:szCs w:val="24"/>
        </w:rPr>
      </w:pPr>
    </w:p>
    <w:p w14:paraId="0000018A">
      <w:pPr>
        <w:pStyle w:val="3"/>
        <w:keepNext w:val="0"/>
        <w:keepLines w:val="0"/>
        <w:widowControl w:val="0"/>
        <w:spacing w:before="1" w:after="0" w:line="240" w:lineRule="auto"/>
        <w:ind w:left="120" w:firstLine="0"/>
        <w:jc w:val="both"/>
        <w:rPr>
          <w:rFonts w:hint="default" w:ascii="Times New Roman" w:hAnsi="Times New Roman" w:cs="Times New Roman"/>
          <w:b/>
          <w:bCs/>
          <w:sz w:val="28"/>
          <w:szCs w:val="28"/>
        </w:rPr>
      </w:pPr>
      <w:bookmarkStart w:id="29" w:name="_heading=h.nxpaldlfwc6r" w:colFirst="0" w:colLast="0"/>
      <w:bookmarkEnd w:id="29"/>
      <w:r>
        <w:rPr>
          <w:rFonts w:hint="default" w:ascii="Times New Roman" w:hAnsi="Times New Roman" w:cs="Times New Roman"/>
          <w:b/>
          <w:bCs/>
          <w:sz w:val="28"/>
          <w:szCs w:val="28"/>
          <w:rtl w:val="0"/>
        </w:rPr>
        <w:t>Future Enhancements</w:t>
      </w:r>
    </w:p>
    <w:p w14:paraId="0000018B">
      <w:pPr>
        <w:widowControl w:val="0"/>
        <w:numPr>
          <w:ilvl w:val="0"/>
          <w:numId w:val="18"/>
        </w:numPr>
        <w:tabs>
          <w:tab w:val="left" w:pos="258"/>
        </w:tabs>
        <w:spacing w:before="234"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Support for video content analysis</w:t>
      </w:r>
    </w:p>
    <w:p w14:paraId="0000018C">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Multi-language caption generation</w:t>
      </w:r>
    </w:p>
    <w:p w14:paraId="0000018D">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A/B testing for caption variants</w:t>
      </w:r>
    </w:p>
    <w:p w14:paraId="0000018E">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Social media analytics integration</w:t>
      </w:r>
    </w:p>
    <w:p w14:paraId="0000018F">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Batch processing for multiple images</w:t>
      </w:r>
    </w:p>
    <w:p w14:paraId="00000190">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Custom hashtag training based on user preferences</w:t>
      </w:r>
    </w:p>
    <w:p w14:paraId="00000191">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Direct posting to social media platforms</w:t>
      </w:r>
    </w:p>
    <w:p w14:paraId="00000192">
      <w:pPr>
        <w:widowControl w:val="0"/>
        <w:numPr>
          <w:ilvl w:val="0"/>
          <w:numId w:val="18"/>
        </w:numPr>
        <w:tabs>
          <w:tab w:val="left" w:pos="258"/>
        </w:tabs>
        <w:spacing w:before="227" w:line="240" w:lineRule="auto"/>
        <w:ind w:left="258" w:hanging="138"/>
        <w:jc w:val="both"/>
        <w:rPr>
          <w:rFonts w:hint="default" w:ascii="Times New Roman" w:hAnsi="Times New Roman" w:cs="Times New Roman"/>
          <w:sz w:val="24"/>
          <w:szCs w:val="24"/>
        </w:rPr>
      </w:pPr>
      <w:r>
        <w:rPr>
          <w:rFonts w:hint="default" w:ascii="Times New Roman" w:hAnsi="Times New Roman" w:cs="Times New Roman"/>
          <w:sz w:val="24"/>
          <w:szCs w:val="24"/>
          <w:rtl w:val="0"/>
        </w:rPr>
        <w:t>Brand voice customization</w:t>
      </w:r>
    </w:p>
    <w:p w14:paraId="00000194">
      <w:pPr>
        <w:widowControl w:val="0"/>
        <w:numPr>
          <w:ilvl w:val="0"/>
          <w:numId w:val="18"/>
        </w:numPr>
        <w:tabs>
          <w:tab w:val="left" w:pos="258"/>
        </w:tabs>
        <w:spacing w:before="227" w:line="240" w:lineRule="auto"/>
        <w:ind w:left="258" w:hanging="138"/>
        <w:jc w:val="both"/>
        <w:rPr>
          <w:rFonts w:hint="default" w:ascii="Times New Roman" w:hAnsi="Times New Roman" w:cs="Times New Roman"/>
        </w:rPr>
        <w:sectPr>
          <w:pgSz w:w="12240" w:h="15840"/>
          <w:pgMar w:top="1500" w:right="0" w:bottom="280" w:left="1440" w:header="360" w:footer="360" w:gutter="0"/>
          <w:pgBorders>
            <w:top w:val="none" w:sz="0" w:space="0"/>
            <w:left w:val="none" w:sz="0" w:space="0"/>
            <w:bottom w:val="none" w:sz="0" w:space="0"/>
            <w:right w:val="none" w:sz="0" w:space="0"/>
          </w:pgBorders>
          <w:cols w:space="720" w:num="1"/>
        </w:sectPr>
      </w:pPr>
      <w:r>
        <w:rPr>
          <w:rFonts w:hint="default" w:ascii="Times New Roman" w:hAnsi="Times New Roman" w:cs="Times New Roman"/>
          <w:sz w:val="24"/>
          <w:szCs w:val="24"/>
          <w:rtl w:val="0"/>
        </w:rPr>
        <w:t>Collaborative features for team account</w:t>
      </w:r>
      <w:r>
        <w:rPr>
          <w:rFonts w:hint="default" w:ascii="Times New Roman" w:hAnsi="Times New Roman" w:cs="Times New Roman"/>
          <w:sz w:val="24"/>
          <w:szCs w:val="24"/>
          <w:rtl w:val="0"/>
          <w:lang w:val="en-IN"/>
        </w:rPr>
        <w:t>.</w:t>
      </w:r>
    </w:p>
    <w:p w14:paraId="00000195">
      <w:pPr>
        <w:widowControl w:val="0"/>
        <w:spacing w:before="244" w:line="228" w:lineRule="auto"/>
        <w:ind w:left="0" w:right="1557" w:firstLine="0"/>
        <w:jc w:val="both"/>
        <w:rPr>
          <w:rFonts w:hint="default" w:ascii="Times New Roman" w:hAnsi="Times New Roman" w:cs="Times New Roman"/>
        </w:rPr>
      </w:pPr>
    </w:p>
    <w:sectPr>
      <w:type w:val="continuous"/>
      <w:pgSz w:w="12240" w:h="15840"/>
      <w:pgMar w:top="1440" w:right="1440" w:bottom="1440" w:left="144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A12AA9C-D225-435A-ABDE-F73ECDF4E3FF}"/>
  </w:font>
  <w:font w:name="Arial">
    <w:panose1 w:val="020B0604020202020204"/>
    <w:charset w:val="00"/>
    <w:family w:val="swiss"/>
    <w:pitch w:val="default"/>
    <w:sig w:usb0="E0002EFF" w:usb1="C000785B" w:usb2="00000009" w:usb3="00000000" w:csb0="400001FF" w:csb1="FFFF0000"/>
    <w:embedRegular r:id="rId2" w:fontKey="{869E82C8-9D02-445A-8CC4-45A41AAF504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C74A345-2940-4CD8-9D70-2F43B4D0BCB9}"/>
  </w:font>
  <w:font w:name="Wingdings">
    <w:panose1 w:val="05000000000000000000"/>
    <w:charset w:val="02"/>
    <w:family w:val="auto"/>
    <w:pitch w:val="default"/>
    <w:sig w:usb0="00000000" w:usb1="00000000" w:usb2="00000000" w:usb3="00000000" w:csb0="80000000" w:csb1="00000000"/>
    <w:embedRegular r:id="rId4" w:fontKey="{9FC7AD3A-57E6-4F35-9021-459B89F49363}"/>
  </w:font>
  <w:font w:name="Calibri">
    <w:panose1 w:val="020F0502020204030204"/>
    <w:charset w:val="00"/>
    <w:family w:val="swiss"/>
    <w:pitch w:val="default"/>
    <w:sig w:usb0="E4002EFF" w:usb1="C200247B" w:usb2="00000009" w:usb3="00000000" w:csb0="200001FF" w:csb1="00000000"/>
    <w:embedRegular r:id="rId5" w:fontKey="{E5D03EEE-3FB7-43DC-B449-5E6483AC6BD2}"/>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96">
    <w:r>
      <w:rPr>
        <w:rtl w:val="0"/>
      </w:rPr>
      <w:t xml:space="preserve">                                                                                                                              </w:t>
    </w:r>
    <w:r>
      <w:drawing>
        <wp:inline distT="114300" distB="114300" distL="114300" distR="114300">
          <wp:extent cx="94551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19" name="image10.png"/>
                  <pic:cNvPicPr preferRelativeResize="0"/>
                </pic:nvPicPr>
                <pic:blipFill>
                  <a:blip r:embed="rId1"/>
                  <a:srcRect/>
                  <a:stretch>
                    <a:fillRect/>
                  </a:stretch>
                </pic:blipFill>
                <pic:spPr>
                  <a:xfrm>
                    <a:off x="0" y="0"/>
                    <a:ext cx="945845" cy="428625"/>
                  </a:xfrm>
                  <a:prstGeom prst="rect">
                    <a:avLst/>
                  </a:prstGeom>
                </pic:spPr>
              </pic:pic>
            </a:graphicData>
          </a:graphic>
        </wp:inline>
      </w:drawing>
    </w:r>
    <w:r>
      <w:rPr>
        <w:rtl w:val="0"/>
      </w:rPr>
      <w:t xml:space="preserve">                                          </w:t>
    </w:r>
    <w:r>
      <w:drawing>
        <wp:anchor distT="114300" distB="114300" distL="114300" distR="114300" simplePos="0" relativeHeight="251659264" behindDoc="0" locked="0" layoutInCell="1" allowOverlap="1">
          <wp:simplePos x="0" y="0"/>
          <wp:positionH relativeFrom="column">
            <wp:posOffset>-418465</wp:posOffset>
          </wp:positionH>
          <wp:positionV relativeFrom="paragraph">
            <wp:posOffset>-85090</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2"/>
                  <a:srcRect/>
                  <a:stretch>
                    <a:fillRect/>
                  </a:stretch>
                </pic:blipFill>
                <pic:spPr>
                  <a:xfrm>
                    <a:off x="0" y="0"/>
                    <a:ext cx="1587500" cy="685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CE36A"/>
    <w:multiLevelType w:val="multilevel"/>
    <w:tmpl w:val="8E5CE36A"/>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abstractNum w:abstractNumId="1">
    <w:nsid w:val="9239341B"/>
    <w:multiLevelType w:val="multilevel"/>
    <w:tmpl w:val="9239341B"/>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2">
    <w:nsid w:val="934FF91A"/>
    <w:multiLevelType w:val="multilevel"/>
    <w:tmpl w:val="934FF91A"/>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abstractNum w:abstractNumId="3">
    <w:nsid w:val="A39A3100"/>
    <w:multiLevelType w:val="multilevel"/>
    <w:tmpl w:val="A39A3100"/>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abstractNum w:abstractNumId="4">
    <w:nsid w:val="B5E306ED"/>
    <w:multiLevelType w:val="multilevel"/>
    <w:tmpl w:val="B5E306ED"/>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5">
    <w:nsid w:val="BF205925"/>
    <w:multiLevelType w:val="multilevel"/>
    <w:tmpl w:val="BF205925"/>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6">
    <w:nsid w:val="CF092B84"/>
    <w:multiLevelType w:val="multilevel"/>
    <w:tmpl w:val="CF092B84"/>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7">
    <w:nsid w:val="FA31D360"/>
    <w:multiLevelType w:val="multilevel"/>
    <w:tmpl w:val="FA31D360"/>
    <w:lvl w:ilvl="0" w:tentative="0">
      <w:start w:val="1"/>
      <w:numFmt w:val="decimal"/>
      <w:lvlText w:val="%1."/>
      <w:lvlJc w:val="left"/>
      <w:pPr>
        <w:ind w:left="364" w:hanging="245"/>
      </w:pPr>
      <w:rPr>
        <w:u w:val="none"/>
      </w:rPr>
    </w:lvl>
    <w:lvl w:ilvl="1" w:tentative="0">
      <w:start w:val="0"/>
      <w:numFmt w:val="bullet"/>
      <w:lvlText w:val="•"/>
      <w:lvlJc w:val="left"/>
      <w:pPr>
        <w:ind w:left="1404" w:hanging="245"/>
      </w:pPr>
      <w:rPr>
        <w:u w:val="none"/>
      </w:rPr>
    </w:lvl>
    <w:lvl w:ilvl="2" w:tentative="0">
      <w:start w:val="0"/>
      <w:numFmt w:val="bullet"/>
      <w:lvlText w:val="•"/>
      <w:lvlJc w:val="left"/>
      <w:pPr>
        <w:ind w:left="2448" w:hanging="245"/>
      </w:pPr>
      <w:rPr>
        <w:u w:val="none"/>
      </w:rPr>
    </w:lvl>
    <w:lvl w:ilvl="3" w:tentative="0">
      <w:start w:val="0"/>
      <w:numFmt w:val="bullet"/>
      <w:lvlText w:val="•"/>
      <w:lvlJc w:val="left"/>
      <w:pPr>
        <w:ind w:left="3492" w:hanging="245"/>
      </w:pPr>
      <w:rPr>
        <w:u w:val="none"/>
      </w:rPr>
    </w:lvl>
    <w:lvl w:ilvl="4" w:tentative="0">
      <w:start w:val="0"/>
      <w:numFmt w:val="bullet"/>
      <w:lvlText w:val="•"/>
      <w:lvlJc w:val="left"/>
      <w:pPr>
        <w:ind w:left="4536" w:hanging="245"/>
      </w:pPr>
      <w:rPr>
        <w:u w:val="none"/>
      </w:rPr>
    </w:lvl>
    <w:lvl w:ilvl="5" w:tentative="0">
      <w:start w:val="0"/>
      <w:numFmt w:val="bullet"/>
      <w:lvlText w:val="•"/>
      <w:lvlJc w:val="left"/>
      <w:pPr>
        <w:ind w:left="5580" w:hanging="245"/>
      </w:pPr>
      <w:rPr>
        <w:u w:val="none"/>
      </w:rPr>
    </w:lvl>
    <w:lvl w:ilvl="6" w:tentative="0">
      <w:start w:val="0"/>
      <w:numFmt w:val="bullet"/>
      <w:lvlText w:val="•"/>
      <w:lvlJc w:val="left"/>
      <w:pPr>
        <w:ind w:left="6624" w:hanging="245"/>
      </w:pPr>
      <w:rPr>
        <w:u w:val="none"/>
      </w:rPr>
    </w:lvl>
    <w:lvl w:ilvl="7" w:tentative="0">
      <w:start w:val="0"/>
      <w:numFmt w:val="bullet"/>
      <w:lvlText w:val="•"/>
      <w:lvlJc w:val="left"/>
      <w:pPr>
        <w:ind w:left="7668" w:hanging="245"/>
      </w:pPr>
      <w:rPr>
        <w:u w:val="none"/>
      </w:rPr>
    </w:lvl>
    <w:lvl w:ilvl="8" w:tentative="0">
      <w:start w:val="0"/>
      <w:numFmt w:val="bullet"/>
      <w:lvlText w:val="•"/>
      <w:lvlJc w:val="left"/>
      <w:pPr>
        <w:ind w:left="8712" w:hanging="245"/>
      </w:pPr>
      <w:rPr>
        <w:u w:val="none"/>
      </w:rPr>
    </w:lvl>
  </w:abstractNum>
  <w:abstractNum w:abstractNumId="8">
    <w:nsid w:val="0053208E"/>
    <w:multiLevelType w:val="multilevel"/>
    <w:tmpl w:val="0053208E"/>
    <w:lvl w:ilvl="0" w:tentative="0">
      <w:start w:val="0"/>
      <w:numFmt w:val="bullet"/>
      <w:lvlText w:val="•"/>
      <w:lvlJc w:val="left"/>
      <w:pPr>
        <w:ind w:left="120" w:hanging="139"/>
      </w:pPr>
      <w:rPr>
        <w:u w:val="none"/>
      </w:rPr>
    </w:lvl>
    <w:lvl w:ilvl="1" w:tentative="0">
      <w:start w:val="0"/>
      <w:numFmt w:val="bullet"/>
      <w:lvlText w:val="•"/>
      <w:lvlJc w:val="left"/>
      <w:pPr>
        <w:ind w:left="1188" w:hanging="139"/>
      </w:pPr>
      <w:rPr>
        <w:u w:val="none"/>
      </w:rPr>
    </w:lvl>
    <w:lvl w:ilvl="2" w:tentative="0">
      <w:start w:val="0"/>
      <w:numFmt w:val="bullet"/>
      <w:lvlText w:val="•"/>
      <w:lvlJc w:val="left"/>
      <w:pPr>
        <w:ind w:left="2256" w:hanging="139"/>
      </w:pPr>
      <w:rPr>
        <w:u w:val="none"/>
      </w:rPr>
    </w:lvl>
    <w:lvl w:ilvl="3" w:tentative="0">
      <w:start w:val="0"/>
      <w:numFmt w:val="bullet"/>
      <w:lvlText w:val="•"/>
      <w:lvlJc w:val="left"/>
      <w:pPr>
        <w:ind w:left="3324" w:hanging="139"/>
      </w:pPr>
      <w:rPr>
        <w:u w:val="none"/>
      </w:rPr>
    </w:lvl>
    <w:lvl w:ilvl="4" w:tentative="0">
      <w:start w:val="0"/>
      <w:numFmt w:val="bullet"/>
      <w:lvlText w:val="•"/>
      <w:lvlJc w:val="left"/>
      <w:pPr>
        <w:ind w:left="4392" w:hanging="139"/>
      </w:pPr>
      <w:rPr>
        <w:u w:val="none"/>
      </w:rPr>
    </w:lvl>
    <w:lvl w:ilvl="5" w:tentative="0">
      <w:start w:val="0"/>
      <w:numFmt w:val="bullet"/>
      <w:lvlText w:val="•"/>
      <w:lvlJc w:val="left"/>
      <w:pPr>
        <w:ind w:left="5460" w:hanging="139"/>
      </w:pPr>
      <w:rPr>
        <w:u w:val="none"/>
      </w:rPr>
    </w:lvl>
    <w:lvl w:ilvl="6" w:tentative="0">
      <w:start w:val="0"/>
      <w:numFmt w:val="bullet"/>
      <w:lvlText w:val="•"/>
      <w:lvlJc w:val="left"/>
      <w:pPr>
        <w:ind w:left="6528" w:hanging="139"/>
      </w:pPr>
      <w:rPr>
        <w:u w:val="none"/>
      </w:rPr>
    </w:lvl>
    <w:lvl w:ilvl="7" w:tentative="0">
      <w:start w:val="0"/>
      <w:numFmt w:val="bullet"/>
      <w:lvlText w:val="•"/>
      <w:lvlJc w:val="left"/>
      <w:pPr>
        <w:ind w:left="7596" w:hanging="139"/>
      </w:pPr>
      <w:rPr>
        <w:u w:val="none"/>
      </w:rPr>
    </w:lvl>
    <w:lvl w:ilvl="8" w:tentative="0">
      <w:start w:val="0"/>
      <w:numFmt w:val="bullet"/>
      <w:lvlText w:val="•"/>
      <w:lvlJc w:val="left"/>
      <w:pPr>
        <w:ind w:left="8664" w:hanging="139"/>
      </w:pPr>
      <w:rPr>
        <w:u w:val="none"/>
      </w:rPr>
    </w:lvl>
  </w:abstractNum>
  <w:abstractNum w:abstractNumId="9">
    <w:nsid w:val="01D4A0CC"/>
    <w:multiLevelType w:val="multilevel"/>
    <w:tmpl w:val="01D4A0CC"/>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abstractNum w:abstractNumId="10">
    <w:nsid w:val="0248C179"/>
    <w:multiLevelType w:val="multilevel"/>
    <w:tmpl w:val="0248C179"/>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1">
    <w:nsid w:val="03D62ECE"/>
    <w:multiLevelType w:val="multilevel"/>
    <w:tmpl w:val="03D62ECE"/>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2">
    <w:nsid w:val="25B654F3"/>
    <w:multiLevelType w:val="multilevel"/>
    <w:tmpl w:val="25B654F3"/>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3">
    <w:nsid w:val="4011BCC6"/>
    <w:multiLevelType w:val="multilevel"/>
    <w:tmpl w:val="4011BCC6"/>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abstractNum w:abstractNumId="14">
    <w:nsid w:val="52442DF6"/>
    <w:multiLevelType w:val="multilevel"/>
    <w:tmpl w:val="52442DF6"/>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5">
    <w:nsid w:val="59ADCABA"/>
    <w:multiLevelType w:val="multilevel"/>
    <w:tmpl w:val="59ADCABA"/>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6">
    <w:nsid w:val="72183CF9"/>
    <w:multiLevelType w:val="multilevel"/>
    <w:tmpl w:val="72183CF9"/>
    <w:lvl w:ilvl="0" w:tentative="0">
      <w:start w:val="1"/>
      <w:numFmt w:val="decimal"/>
      <w:lvlText w:val="%1."/>
      <w:lvlJc w:val="left"/>
      <w:pPr>
        <w:ind w:left="364" w:hanging="245"/>
      </w:pPr>
      <w:rPr>
        <w:u w:val="none"/>
      </w:rPr>
    </w:lvl>
    <w:lvl w:ilvl="1" w:tentative="0">
      <w:start w:val="0"/>
      <w:numFmt w:val="bullet"/>
      <w:lvlText w:val="•"/>
      <w:lvlJc w:val="left"/>
      <w:pPr>
        <w:ind w:left="120" w:hanging="139"/>
      </w:pPr>
      <w:rPr>
        <w:u w:val="none"/>
      </w:rPr>
    </w:lvl>
    <w:lvl w:ilvl="2" w:tentative="0">
      <w:start w:val="0"/>
      <w:numFmt w:val="bullet"/>
      <w:lvlText w:val="•"/>
      <w:lvlJc w:val="left"/>
      <w:pPr>
        <w:ind w:left="1520" w:hanging="139"/>
      </w:pPr>
      <w:rPr>
        <w:u w:val="none"/>
      </w:rPr>
    </w:lvl>
    <w:lvl w:ilvl="3" w:tentative="0">
      <w:start w:val="0"/>
      <w:numFmt w:val="bullet"/>
      <w:lvlText w:val="•"/>
      <w:lvlJc w:val="left"/>
      <w:pPr>
        <w:ind w:left="2680" w:hanging="139"/>
      </w:pPr>
      <w:rPr>
        <w:u w:val="none"/>
      </w:rPr>
    </w:lvl>
    <w:lvl w:ilvl="4" w:tentative="0">
      <w:start w:val="0"/>
      <w:numFmt w:val="bullet"/>
      <w:lvlText w:val="•"/>
      <w:lvlJc w:val="left"/>
      <w:pPr>
        <w:ind w:left="3840" w:hanging="139"/>
      </w:pPr>
      <w:rPr>
        <w:u w:val="none"/>
      </w:rPr>
    </w:lvl>
    <w:lvl w:ilvl="5" w:tentative="0">
      <w:start w:val="0"/>
      <w:numFmt w:val="bullet"/>
      <w:lvlText w:val="•"/>
      <w:lvlJc w:val="left"/>
      <w:pPr>
        <w:ind w:left="5000" w:hanging="139"/>
      </w:pPr>
      <w:rPr>
        <w:u w:val="none"/>
      </w:rPr>
    </w:lvl>
    <w:lvl w:ilvl="6" w:tentative="0">
      <w:start w:val="0"/>
      <w:numFmt w:val="bullet"/>
      <w:lvlText w:val="•"/>
      <w:lvlJc w:val="left"/>
      <w:pPr>
        <w:ind w:left="6160" w:hanging="139"/>
      </w:pPr>
      <w:rPr>
        <w:u w:val="none"/>
      </w:rPr>
    </w:lvl>
    <w:lvl w:ilvl="7" w:tentative="0">
      <w:start w:val="0"/>
      <w:numFmt w:val="bullet"/>
      <w:lvlText w:val="•"/>
      <w:lvlJc w:val="left"/>
      <w:pPr>
        <w:ind w:left="7320" w:hanging="139"/>
      </w:pPr>
      <w:rPr>
        <w:u w:val="none"/>
      </w:rPr>
    </w:lvl>
    <w:lvl w:ilvl="8" w:tentative="0">
      <w:start w:val="0"/>
      <w:numFmt w:val="bullet"/>
      <w:lvlText w:val="•"/>
      <w:lvlJc w:val="left"/>
      <w:pPr>
        <w:ind w:left="8480" w:hanging="139"/>
      </w:pPr>
      <w:rPr>
        <w:u w:val="none"/>
      </w:rPr>
    </w:lvl>
  </w:abstractNum>
  <w:abstractNum w:abstractNumId="17">
    <w:nsid w:val="725A4E96"/>
    <w:multiLevelType w:val="multilevel"/>
    <w:tmpl w:val="725A4E96"/>
    <w:lvl w:ilvl="0" w:tentative="0">
      <w:start w:val="0"/>
      <w:numFmt w:val="bullet"/>
      <w:lvlText w:val="•"/>
      <w:lvlJc w:val="left"/>
      <w:pPr>
        <w:ind w:left="258" w:hanging="139"/>
      </w:pPr>
      <w:rPr>
        <w:u w:val="none"/>
      </w:rPr>
    </w:lvl>
    <w:lvl w:ilvl="1" w:tentative="0">
      <w:start w:val="0"/>
      <w:numFmt w:val="bullet"/>
      <w:lvlText w:val="•"/>
      <w:lvlJc w:val="left"/>
      <w:pPr>
        <w:ind w:left="1314" w:hanging="139"/>
      </w:pPr>
      <w:rPr>
        <w:u w:val="none"/>
      </w:rPr>
    </w:lvl>
    <w:lvl w:ilvl="2" w:tentative="0">
      <w:start w:val="0"/>
      <w:numFmt w:val="bullet"/>
      <w:lvlText w:val="•"/>
      <w:lvlJc w:val="left"/>
      <w:pPr>
        <w:ind w:left="2368" w:hanging="139"/>
      </w:pPr>
      <w:rPr>
        <w:u w:val="none"/>
      </w:rPr>
    </w:lvl>
    <w:lvl w:ilvl="3" w:tentative="0">
      <w:start w:val="0"/>
      <w:numFmt w:val="bullet"/>
      <w:lvlText w:val="•"/>
      <w:lvlJc w:val="left"/>
      <w:pPr>
        <w:ind w:left="3422" w:hanging="139"/>
      </w:pPr>
      <w:rPr>
        <w:u w:val="none"/>
      </w:rPr>
    </w:lvl>
    <w:lvl w:ilvl="4" w:tentative="0">
      <w:start w:val="0"/>
      <w:numFmt w:val="bullet"/>
      <w:lvlText w:val="•"/>
      <w:lvlJc w:val="left"/>
      <w:pPr>
        <w:ind w:left="4476" w:hanging="139"/>
      </w:pPr>
      <w:rPr>
        <w:u w:val="none"/>
      </w:rPr>
    </w:lvl>
    <w:lvl w:ilvl="5" w:tentative="0">
      <w:start w:val="0"/>
      <w:numFmt w:val="bullet"/>
      <w:lvlText w:val="•"/>
      <w:lvlJc w:val="left"/>
      <w:pPr>
        <w:ind w:left="5530" w:hanging="139"/>
      </w:pPr>
      <w:rPr>
        <w:u w:val="none"/>
      </w:rPr>
    </w:lvl>
    <w:lvl w:ilvl="6" w:tentative="0">
      <w:start w:val="0"/>
      <w:numFmt w:val="bullet"/>
      <w:lvlText w:val="•"/>
      <w:lvlJc w:val="left"/>
      <w:pPr>
        <w:ind w:left="6584" w:hanging="139"/>
      </w:pPr>
      <w:rPr>
        <w:u w:val="none"/>
      </w:rPr>
    </w:lvl>
    <w:lvl w:ilvl="7" w:tentative="0">
      <w:start w:val="0"/>
      <w:numFmt w:val="bullet"/>
      <w:lvlText w:val="•"/>
      <w:lvlJc w:val="left"/>
      <w:pPr>
        <w:ind w:left="7638" w:hanging="139"/>
      </w:pPr>
      <w:rPr>
        <w:u w:val="none"/>
      </w:rPr>
    </w:lvl>
    <w:lvl w:ilvl="8" w:tentative="0">
      <w:start w:val="0"/>
      <w:numFmt w:val="bullet"/>
      <w:lvlText w:val="•"/>
      <w:lvlJc w:val="left"/>
      <w:pPr>
        <w:ind w:left="8692" w:hanging="139"/>
      </w:pPr>
      <w:rPr>
        <w:u w:val="none"/>
      </w:rPr>
    </w:lvl>
  </w:abstractNum>
  <w:num w:numId="1">
    <w:abstractNumId w:val="8"/>
  </w:num>
  <w:num w:numId="2">
    <w:abstractNumId w:val="6"/>
  </w:num>
  <w:num w:numId="3">
    <w:abstractNumId w:val="15"/>
  </w:num>
  <w:num w:numId="4">
    <w:abstractNumId w:val="5"/>
  </w:num>
  <w:num w:numId="5">
    <w:abstractNumId w:val="4"/>
  </w:num>
  <w:num w:numId="6">
    <w:abstractNumId w:val="11"/>
  </w:num>
  <w:num w:numId="7">
    <w:abstractNumId w:val="12"/>
  </w:num>
  <w:num w:numId="8">
    <w:abstractNumId w:val="16"/>
  </w:num>
  <w:num w:numId="9">
    <w:abstractNumId w:val="10"/>
  </w:num>
  <w:num w:numId="10">
    <w:abstractNumId w:val="1"/>
  </w:num>
  <w:num w:numId="11">
    <w:abstractNumId w:val="14"/>
  </w:num>
  <w:num w:numId="12">
    <w:abstractNumId w:val="7"/>
  </w:num>
  <w:num w:numId="13">
    <w:abstractNumId w:val="9"/>
  </w:num>
  <w:num w:numId="14">
    <w:abstractNumId w:val="2"/>
  </w:num>
  <w:num w:numId="15">
    <w:abstractNumId w:val="0"/>
  </w:num>
  <w:num w:numId="16">
    <w:abstractNumId w:val="3"/>
  </w:num>
  <w:num w:numId="17">
    <w:abstractNumId w:val="1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BA5EA2"/>
    <w:rsid w:val="406A4CDD"/>
    <w:rsid w:val="513B6934"/>
    <w:rsid w:val="658B3E5C"/>
    <w:rsid w:val="7BC24A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qFormat/>
    <w:uiPriority w:val="0"/>
  </w:style>
  <w:style w:type="table" w:customStyle="1" w:styleId="14">
    <w:name w:val="_Style 12"/>
    <w:basedOn w:val="12"/>
    <w:qFormat/>
    <w:uiPriority w:val="0"/>
    <w:tblPr>
      <w:tblCellMar>
        <w:top w:w="0" w:type="dxa"/>
        <w:left w:w="0" w:type="dxa"/>
        <w:bottom w:w="0" w:type="dxa"/>
        <w:right w:w="0" w:type="dxa"/>
      </w:tblCellMar>
    </w:tblPr>
  </w:style>
  <w:style w:type="table" w:customStyle="1" w:styleId="15">
    <w:name w:val="_Style 13"/>
    <w:basedOn w:val="12"/>
    <w:qFormat/>
    <w:uiPriority w:val="0"/>
    <w:tblPr>
      <w:tblCellMar>
        <w:top w:w="0" w:type="dxa"/>
        <w:left w:w="0" w:type="dxa"/>
        <w:bottom w:w="0" w:type="dxa"/>
        <w:right w:w="0" w:type="dxa"/>
      </w:tblCellMar>
    </w:tblPr>
  </w:style>
  <w:style w:type="table" w:customStyle="1" w:styleId="16">
    <w:name w:val="_Style 14"/>
    <w:basedOn w:val="12"/>
    <w:qFormat/>
    <w:uiPriority w:val="0"/>
    <w:tblPr>
      <w:tblCellMar>
        <w:top w:w="0" w:type="dxa"/>
        <w:left w:w="0" w:type="dxa"/>
        <w:bottom w:w="0" w:type="dxa"/>
        <w:right w:w="0" w:type="dxa"/>
      </w:tblCellMar>
    </w:tblPr>
  </w:style>
  <w:style w:type="table" w:customStyle="1" w:styleId="17">
    <w:name w:val="_Style 16"/>
    <w:qFormat/>
    <w:uiPriority w:val="0"/>
    <w:tblPr>
      <w:tblCellMar>
        <w:top w:w="100" w:type="dxa"/>
        <w:left w:w="100" w:type="dxa"/>
        <w:bottom w:w="100" w:type="dxa"/>
        <w:right w:w="100" w:type="dxa"/>
      </w:tblCellMar>
    </w:tblPr>
  </w:style>
  <w:style w:type="table" w:customStyle="1" w:styleId="18">
    <w:name w:val="_Style 17"/>
    <w:qFormat/>
    <w:uiPriority w:val="0"/>
    <w:tblPr>
      <w:tblCellMar>
        <w:top w:w="0" w:type="dxa"/>
        <w:left w:w="0" w:type="dxa"/>
        <w:bottom w:w="0" w:type="dxa"/>
        <w:right w:w="0" w:type="dxa"/>
      </w:tblCellMar>
    </w:tblPr>
  </w:style>
  <w:style w:type="table" w:customStyle="1" w:styleId="19">
    <w:name w:val="_Style 18"/>
    <w:qFormat/>
    <w:uiPriority w:val="0"/>
    <w:tblPr>
      <w:tblCellMar>
        <w:top w:w="0" w:type="dxa"/>
        <w:left w:w="0" w:type="dxa"/>
        <w:bottom w:w="0" w:type="dxa"/>
        <w:right w:w="0" w:type="dxa"/>
      </w:tblCellMar>
    </w:tblPr>
  </w:style>
  <w:style w:type="table" w:customStyle="1" w:styleId="20">
    <w:name w:val="_Style 19"/>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TotalTime>45</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2026-03-08T01:44:00Z</dcterms:created>
  <dc:creator>acer</dc:creator>
  <cp:lastModifiedBy>Jagan Nath</cp:lastModifiedBy>
  <dcterms:modified xsi:type="dcterms:W3CDTF">2026-03-08T04:12:51Z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808D250FDB3D43E392EC0AD83812B980_12</vt:lpwstr>
  </property>
</Properties>
</file>